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DDD2E" w14:textId="77777777" w:rsidR="00B4361B" w:rsidRDefault="00B4361B" w:rsidP="00B4361B">
      <w:pPr>
        <w:spacing w:line="240" w:lineRule="auto"/>
        <w:jc w:val="center"/>
        <w:rPr>
          <w:b/>
          <w:color w:val="D83B01"/>
          <w:sz w:val="36"/>
        </w:rPr>
      </w:pPr>
      <w:r>
        <w:rPr>
          <w:b/>
          <w:color w:val="D83B01"/>
          <w:sz w:val="36"/>
        </w:rPr>
        <w:t>James Folk</w:t>
      </w:r>
    </w:p>
    <w:p w14:paraId="459AFAF6" w14:textId="77777777" w:rsidR="00B4361B" w:rsidRDefault="00B4361B" w:rsidP="00B4361B">
      <w:pPr>
        <w:spacing w:line="240" w:lineRule="auto"/>
        <w:jc w:val="center"/>
        <w:rPr>
          <w:b/>
          <w:color w:val="D83B01"/>
          <w:sz w:val="36"/>
        </w:rPr>
      </w:pPr>
      <w:r>
        <w:rPr>
          <w:b/>
          <w:color w:val="D83B01"/>
          <w:sz w:val="36"/>
        </w:rPr>
        <w:t>DATA 527 – Predictive Modeling</w:t>
      </w:r>
    </w:p>
    <w:p w14:paraId="659A939F" w14:textId="45F7F879" w:rsidR="00B4361B" w:rsidRDefault="00B4361B" w:rsidP="00B4361B">
      <w:pPr>
        <w:spacing w:line="240" w:lineRule="auto"/>
        <w:jc w:val="center"/>
        <w:rPr>
          <w:b/>
          <w:color w:val="D83B01"/>
          <w:sz w:val="36"/>
        </w:rPr>
      </w:pPr>
      <w:r>
        <w:rPr>
          <w:b/>
          <w:color w:val="D83B01"/>
          <w:sz w:val="36"/>
        </w:rPr>
        <w:t xml:space="preserve">Assignment </w:t>
      </w:r>
      <w:r w:rsidR="009B063A">
        <w:rPr>
          <w:b/>
          <w:color w:val="D83B01"/>
          <w:sz w:val="36"/>
        </w:rPr>
        <w:t>3</w:t>
      </w:r>
    </w:p>
    <w:p w14:paraId="761E15F2" w14:textId="34CF4D4C" w:rsidR="00B4361B" w:rsidRDefault="00B4361B" w:rsidP="00B4361B">
      <w:pPr>
        <w:spacing w:line="240" w:lineRule="auto"/>
        <w:jc w:val="center"/>
        <w:rPr>
          <w:b/>
          <w:color w:val="D83B01"/>
          <w:sz w:val="36"/>
        </w:rPr>
      </w:pPr>
      <w:r>
        <w:rPr>
          <w:b/>
          <w:color w:val="D83B01"/>
          <w:sz w:val="36"/>
        </w:rPr>
        <w:t xml:space="preserve">DEADLINE: March </w:t>
      </w:r>
      <w:r w:rsidR="009B063A">
        <w:rPr>
          <w:b/>
          <w:color w:val="D83B01"/>
          <w:sz w:val="36"/>
        </w:rPr>
        <w:t>28</w:t>
      </w:r>
      <w:r>
        <w:rPr>
          <w:b/>
          <w:color w:val="D83B01"/>
          <w:sz w:val="36"/>
        </w:rPr>
        <w:t>, 2024</w:t>
      </w:r>
    </w:p>
    <w:p w14:paraId="7B3CE749" w14:textId="77777777" w:rsidR="00B4361B" w:rsidRDefault="00B4361B" w:rsidP="00B4361B">
      <w:pPr>
        <w:spacing w:line="240" w:lineRule="auto"/>
        <w:jc w:val="center"/>
        <w:rPr>
          <w:b/>
          <w:color w:val="D83B01"/>
          <w:sz w:val="36"/>
        </w:rPr>
      </w:pPr>
      <w:r>
        <w:rPr>
          <w:b/>
          <w:color w:val="D83B01"/>
          <w:sz w:val="36"/>
        </w:rPr>
        <w:t>Spring 2024</w:t>
      </w:r>
    </w:p>
    <w:p w14:paraId="6A81DDD1" w14:textId="77777777" w:rsidR="00B4361B" w:rsidRDefault="00B4361B" w:rsidP="00B4361B">
      <w:pPr>
        <w:spacing w:line="240" w:lineRule="auto"/>
        <w:rPr>
          <w:b/>
          <w:color w:val="D83B01"/>
          <w:sz w:val="36"/>
        </w:rPr>
      </w:pPr>
    </w:p>
    <w:p w14:paraId="49D53A61" w14:textId="67AABD20" w:rsidR="00D93303" w:rsidRDefault="00D93303" w:rsidP="00D93303">
      <w:pPr>
        <w:spacing w:line="240" w:lineRule="auto"/>
        <w:rPr>
          <w:b/>
          <w:color w:val="D83B01"/>
          <w:sz w:val="36"/>
        </w:rPr>
      </w:pPr>
      <w:r>
        <w:rPr>
          <w:b/>
          <w:color w:val="D83B01"/>
          <w:sz w:val="36"/>
        </w:rPr>
        <w:t>Overview</w:t>
      </w:r>
    </w:p>
    <w:p w14:paraId="196521A9" w14:textId="6A033613" w:rsidR="00626539" w:rsidRDefault="00626539" w:rsidP="00B4361B">
      <w:pPr>
        <w:spacing w:line="240" w:lineRule="auto"/>
        <w:jc w:val="both"/>
        <w:rPr>
          <w:color w:val="2F2F2F"/>
        </w:rPr>
      </w:pPr>
      <w:r w:rsidRPr="00626539">
        <w:rPr>
          <w:color w:val="2F2F2F"/>
        </w:rPr>
        <w:t xml:space="preserve">The purpose of this study is to </w:t>
      </w:r>
      <w:r w:rsidR="00F34F05">
        <w:rPr>
          <w:color w:val="2F2F2F"/>
        </w:rPr>
        <w:t>implement a</w:t>
      </w:r>
      <w:r w:rsidRPr="00626539">
        <w:rPr>
          <w:color w:val="2F2F2F"/>
        </w:rPr>
        <w:t xml:space="preserve"> </w:t>
      </w:r>
      <w:r w:rsidR="00F34F05">
        <w:rPr>
          <w:color w:val="2F2F2F"/>
        </w:rPr>
        <w:t>feed forward network</w:t>
      </w:r>
      <w:r w:rsidRPr="00626539">
        <w:rPr>
          <w:color w:val="2F2F2F"/>
        </w:rPr>
        <w:t xml:space="preserve"> </w:t>
      </w:r>
      <w:r w:rsidR="00F34F05">
        <w:rPr>
          <w:color w:val="2F2F2F"/>
        </w:rPr>
        <w:t>solves the problem of the XOR logic function</w:t>
      </w:r>
      <w:r w:rsidR="00994252">
        <w:rPr>
          <w:color w:val="2F2F2F"/>
        </w:rPr>
        <w:t>.</w:t>
      </w:r>
      <w:r w:rsidR="00F34F05">
        <w:rPr>
          <w:color w:val="2F2F2F"/>
        </w:rPr>
        <w:t xml:space="preserve"> </w:t>
      </w:r>
    </w:p>
    <w:p w14:paraId="1736BC64" w14:textId="005D6129" w:rsidR="00D93303" w:rsidRDefault="00D93303" w:rsidP="00626539">
      <w:pPr>
        <w:spacing w:line="240" w:lineRule="auto"/>
        <w:rPr>
          <w:b/>
          <w:color w:val="D83B01"/>
          <w:sz w:val="36"/>
        </w:rPr>
      </w:pPr>
      <w:r>
        <w:rPr>
          <w:b/>
          <w:color w:val="D83B01"/>
          <w:sz w:val="36"/>
        </w:rPr>
        <w:t>Methodology</w:t>
      </w:r>
    </w:p>
    <w:p w14:paraId="34E263C4" w14:textId="7EEDBB1D" w:rsidR="00626539" w:rsidRPr="00191D63" w:rsidRDefault="004E46B7" w:rsidP="00DF77D6">
      <w:pPr>
        <w:pStyle w:val="ListParagraph"/>
        <w:numPr>
          <w:ilvl w:val="0"/>
          <w:numId w:val="6"/>
        </w:numPr>
        <w:spacing w:line="360" w:lineRule="auto"/>
        <w:jc w:val="both"/>
        <w:rPr>
          <w:color w:val="2F2F2F"/>
        </w:rPr>
      </w:pPr>
      <w:r>
        <w:rPr>
          <w:b/>
          <w:color w:val="D83B01"/>
        </w:rPr>
        <w:t>Creation of the data structure of the Neural Network</w:t>
      </w:r>
      <w:r w:rsidR="00626539" w:rsidRPr="00626539">
        <w:rPr>
          <w:b/>
          <w:color w:val="D83B01"/>
        </w:rPr>
        <w:t>:</w:t>
      </w:r>
      <w:r w:rsidR="00626539" w:rsidRPr="00626539">
        <w:rPr>
          <w:color w:val="D83B01"/>
        </w:rPr>
        <w:t xml:space="preserve"> </w:t>
      </w:r>
      <w:r>
        <w:rPr>
          <w:color w:val="2F2F2F"/>
        </w:rPr>
        <w:t>I chose to create the neural network using a class data structure</w:t>
      </w:r>
      <w:r w:rsidR="00B010B9" w:rsidRPr="00B010B9">
        <w:rPr>
          <w:color w:val="2F2F2F"/>
        </w:rPr>
        <w:t>.</w:t>
      </w:r>
      <w:r w:rsidR="00626539" w:rsidRPr="00626539">
        <w:rPr>
          <w:color w:val="2F2F2F"/>
        </w:rPr>
        <w:t xml:space="preserve"> </w:t>
      </w:r>
    </w:p>
    <w:p w14:paraId="40988B5D" w14:textId="6B1738F6" w:rsidR="00626539" w:rsidRPr="00191D63" w:rsidRDefault="004E46B7" w:rsidP="00803183">
      <w:pPr>
        <w:pStyle w:val="ListParagraph"/>
        <w:numPr>
          <w:ilvl w:val="0"/>
          <w:numId w:val="6"/>
        </w:numPr>
        <w:spacing w:line="360" w:lineRule="auto"/>
        <w:jc w:val="both"/>
        <w:rPr>
          <w:color w:val="2F2F2F"/>
        </w:rPr>
      </w:pPr>
      <w:r>
        <w:rPr>
          <w:b/>
          <w:color w:val="D83B01"/>
        </w:rPr>
        <w:t>Viewing the data</w:t>
      </w:r>
      <w:r w:rsidR="00626539" w:rsidRPr="00626539">
        <w:rPr>
          <w:b/>
          <w:color w:val="D83B01"/>
        </w:rPr>
        <w:t>:</w:t>
      </w:r>
      <w:r w:rsidR="00626539" w:rsidRPr="00626539">
        <w:rPr>
          <w:color w:val="D83B01"/>
        </w:rPr>
        <w:t xml:space="preserve"> </w:t>
      </w:r>
      <w:r>
        <w:rPr>
          <w:color w:val="2F2F2F"/>
        </w:rPr>
        <w:t>I wanted to be able to view the neural network, so I added functions to draw the neural network using `matplotlib`</w:t>
      </w:r>
      <w:r w:rsidR="00B010B9" w:rsidRPr="00B010B9">
        <w:rPr>
          <w:color w:val="2F2F2F"/>
        </w:rPr>
        <w:t>.</w:t>
      </w:r>
      <w:r w:rsidR="00626539" w:rsidRPr="00626539">
        <w:rPr>
          <w:color w:val="2F2F2F"/>
        </w:rPr>
        <w:t xml:space="preserve"> </w:t>
      </w:r>
    </w:p>
    <w:p w14:paraId="77090B97" w14:textId="368321DA" w:rsidR="00626539" w:rsidRPr="00191D63" w:rsidRDefault="007A6892" w:rsidP="00001E2F">
      <w:pPr>
        <w:pStyle w:val="ListParagraph"/>
        <w:numPr>
          <w:ilvl w:val="0"/>
          <w:numId w:val="6"/>
        </w:numPr>
        <w:spacing w:line="360" w:lineRule="auto"/>
        <w:jc w:val="both"/>
        <w:rPr>
          <w:color w:val="2F2F2F"/>
        </w:rPr>
      </w:pPr>
      <w:r>
        <w:rPr>
          <w:b/>
          <w:color w:val="D83B01"/>
        </w:rPr>
        <w:t>Writing the feed forward</w:t>
      </w:r>
      <w:r w:rsidR="00626539" w:rsidRPr="00626539">
        <w:rPr>
          <w:b/>
          <w:color w:val="D83B01"/>
        </w:rPr>
        <w:t>:</w:t>
      </w:r>
      <w:r w:rsidR="00626539" w:rsidRPr="00626539">
        <w:rPr>
          <w:color w:val="D83B01"/>
        </w:rPr>
        <w:t xml:space="preserve"> </w:t>
      </w:r>
      <w:r w:rsidR="00540773">
        <w:rPr>
          <w:color w:val="2F2F2F"/>
        </w:rPr>
        <w:t xml:space="preserve">Following the algorithm of </w:t>
      </w:r>
      <w:r w:rsidR="00107746">
        <w:rPr>
          <w:color w:val="2F2F2F"/>
        </w:rPr>
        <w:t xml:space="preserve">the lecture, I wrote the feed forward </w:t>
      </w:r>
      <w:proofErr w:type="gramStart"/>
      <w:r w:rsidR="00107746">
        <w:rPr>
          <w:color w:val="2F2F2F"/>
        </w:rPr>
        <w:t>process</w:t>
      </w:r>
      <w:proofErr w:type="gramEnd"/>
    </w:p>
    <w:p w14:paraId="17B5017E" w14:textId="4B4F8AC3" w:rsidR="00626539" w:rsidRPr="00191D63" w:rsidRDefault="007A6892" w:rsidP="005D5A0D">
      <w:pPr>
        <w:pStyle w:val="ListParagraph"/>
        <w:numPr>
          <w:ilvl w:val="0"/>
          <w:numId w:val="6"/>
        </w:numPr>
        <w:spacing w:line="360" w:lineRule="auto"/>
        <w:jc w:val="both"/>
        <w:rPr>
          <w:color w:val="2F2F2F"/>
        </w:rPr>
      </w:pPr>
      <w:r>
        <w:rPr>
          <w:b/>
          <w:color w:val="D83B01"/>
        </w:rPr>
        <w:t>Writing the back propagation</w:t>
      </w:r>
      <w:r w:rsidR="00626539" w:rsidRPr="00626539">
        <w:rPr>
          <w:b/>
          <w:color w:val="D83B01"/>
        </w:rPr>
        <w:t>:</w:t>
      </w:r>
      <w:r w:rsidR="00626539" w:rsidRPr="00626539">
        <w:rPr>
          <w:color w:val="D83B01"/>
        </w:rPr>
        <w:t xml:space="preserve"> </w:t>
      </w:r>
      <w:r w:rsidR="00107746">
        <w:rPr>
          <w:color w:val="2F2F2F"/>
        </w:rPr>
        <w:t>Following the algorithm of the lec</w:t>
      </w:r>
      <w:r w:rsidR="00B94963">
        <w:rPr>
          <w:color w:val="2F2F2F"/>
        </w:rPr>
        <w:t>t</w:t>
      </w:r>
      <w:r w:rsidR="00107746">
        <w:rPr>
          <w:color w:val="2F2F2F"/>
        </w:rPr>
        <w:t>ure, I wrote the back propagation process</w:t>
      </w:r>
      <w:r w:rsidR="00B010B9">
        <w:rPr>
          <w:color w:val="2F2F2F"/>
        </w:rPr>
        <w:t>.</w:t>
      </w:r>
    </w:p>
    <w:p w14:paraId="2796043D" w14:textId="76EB2BAD" w:rsidR="00626539" w:rsidRPr="00191D63" w:rsidRDefault="007A6892" w:rsidP="00F93B4D">
      <w:pPr>
        <w:pStyle w:val="ListParagraph"/>
        <w:numPr>
          <w:ilvl w:val="0"/>
          <w:numId w:val="6"/>
        </w:numPr>
        <w:spacing w:line="360" w:lineRule="auto"/>
        <w:jc w:val="both"/>
        <w:rPr>
          <w:color w:val="2F2F2F"/>
        </w:rPr>
      </w:pPr>
      <w:r>
        <w:rPr>
          <w:b/>
          <w:color w:val="D83B01"/>
        </w:rPr>
        <w:t>Testing the algorithm</w:t>
      </w:r>
      <w:r w:rsidR="00626539" w:rsidRPr="00626539">
        <w:rPr>
          <w:b/>
          <w:color w:val="D83B01"/>
        </w:rPr>
        <w:t>:</w:t>
      </w:r>
      <w:r w:rsidR="00626539" w:rsidRPr="00626539">
        <w:rPr>
          <w:color w:val="D83B01"/>
        </w:rPr>
        <w:t xml:space="preserve"> </w:t>
      </w:r>
      <w:r w:rsidR="0069608E">
        <w:rPr>
          <w:color w:val="2F2F2F"/>
        </w:rPr>
        <w:t>I utilized python’s `</w:t>
      </w:r>
      <w:proofErr w:type="spellStart"/>
      <w:r w:rsidR="0069608E">
        <w:rPr>
          <w:color w:val="2F2F2F"/>
        </w:rPr>
        <w:t>unittest</w:t>
      </w:r>
      <w:proofErr w:type="spellEnd"/>
      <w:r w:rsidR="0069608E">
        <w:rPr>
          <w:color w:val="2F2F2F"/>
        </w:rPr>
        <w:t>` package to test the different functionality. The two functions `</w:t>
      </w:r>
      <w:proofErr w:type="spellStart"/>
      <w:r w:rsidR="0069608E">
        <w:rPr>
          <w:color w:val="2F2F2F"/>
        </w:rPr>
        <w:t>test_batch_learning</w:t>
      </w:r>
      <w:proofErr w:type="spellEnd"/>
      <w:r w:rsidR="0069608E">
        <w:rPr>
          <w:color w:val="2F2F2F"/>
        </w:rPr>
        <w:t>` and `</w:t>
      </w:r>
      <w:proofErr w:type="spellStart"/>
      <w:r w:rsidR="0069608E">
        <w:rPr>
          <w:color w:val="2F2F2F"/>
        </w:rPr>
        <w:t>test_stochastic</w:t>
      </w:r>
      <w:proofErr w:type="spellEnd"/>
      <w:r w:rsidR="0069608E">
        <w:rPr>
          <w:color w:val="2F2F2F"/>
        </w:rPr>
        <w:t>` run the batch learning process and the stochastic process.</w:t>
      </w:r>
    </w:p>
    <w:p w14:paraId="04AEE905" w14:textId="059AB87C" w:rsidR="00626539" w:rsidRPr="00626539" w:rsidRDefault="007A6892" w:rsidP="00090369">
      <w:pPr>
        <w:pStyle w:val="ListParagraph"/>
        <w:numPr>
          <w:ilvl w:val="0"/>
          <w:numId w:val="6"/>
        </w:numPr>
        <w:spacing w:line="360" w:lineRule="auto"/>
        <w:jc w:val="both"/>
        <w:rPr>
          <w:color w:val="2F2F2F"/>
        </w:rPr>
      </w:pPr>
      <w:r>
        <w:rPr>
          <w:b/>
          <w:color w:val="D83B01"/>
        </w:rPr>
        <w:t>Calculation the error</w:t>
      </w:r>
      <w:r w:rsidR="00626539" w:rsidRPr="00626539">
        <w:rPr>
          <w:b/>
          <w:color w:val="D83B01"/>
        </w:rPr>
        <w:t>:</w:t>
      </w:r>
      <w:r w:rsidR="00626539" w:rsidRPr="00626539">
        <w:rPr>
          <w:color w:val="D83B01"/>
        </w:rPr>
        <w:t xml:space="preserve"> </w:t>
      </w:r>
      <w:r w:rsidR="00B010B9" w:rsidRPr="00B010B9">
        <w:rPr>
          <w:color w:val="2F2F2F"/>
        </w:rPr>
        <w:t>Implemented the</w:t>
      </w:r>
      <w:r w:rsidR="00FD4326">
        <w:rPr>
          <w:color w:val="2F2F2F"/>
        </w:rPr>
        <w:t xml:space="preserve"> </w:t>
      </w:r>
      <w:proofErr w:type="spellStart"/>
      <w:r w:rsidR="00B94963">
        <w:rPr>
          <w:rFonts w:ascii="Menlo" w:hAnsi="Menlo" w:cs="Menlo"/>
          <w:color w:val="0F68A0"/>
        </w:rPr>
        <w:t>estimate_r_squared</w:t>
      </w:r>
      <w:proofErr w:type="spellEnd"/>
      <w:r w:rsidR="00B010B9" w:rsidRPr="00B010B9">
        <w:rPr>
          <w:color w:val="2F2F2F"/>
        </w:rPr>
        <w:t xml:space="preserve"> function, utilizing the </w:t>
      </w:r>
      <w:r w:rsidR="00B94963">
        <w:rPr>
          <w:color w:val="2F2F2F"/>
        </w:rPr>
        <w:t>trained model</w:t>
      </w:r>
      <w:r w:rsidR="00B010B9" w:rsidRPr="00B010B9">
        <w:rPr>
          <w:color w:val="2F2F2F"/>
        </w:rPr>
        <w:t xml:space="preserve"> to predict </w:t>
      </w:r>
      <w:r w:rsidR="00F24863">
        <w:rPr>
          <w:color w:val="2F2F2F"/>
        </w:rPr>
        <w:t>dependent values</w:t>
      </w:r>
      <w:r w:rsidR="00B010B9" w:rsidRPr="00B010B9">
        <w:rPr>
          <w:color w:val="2F2F2F"/>
        </w:rPr>
        <w:t xml:space="preserve"> based on </w:t>
      </w:r>
      <w:r w:rsidR="00F24863">
        <w:rPr>
          <w:color w:val="2F2F2F"/>
        </w:rPr>
        <w:t>the dependent values</w:t>
      </w:r>
      <w:r w:rsidR="00626539" w:rsidRPr="00626539">
        <w:rPr>
          <w:color w:val="2F2F2F"/>
        </w:rPr>
        <w:t>.</w:t>
      </w:r>
    </w:p>
    <w:p w14:paraId="50D7EFBD" w14:textId="77777777" w:rsidR="00073470" w:rsidRDefault="00D93303" w:rsidP="00073470">
      <w:pPr>
        <w:spacing w:line="240" w:lineRule="auto"/>
        <w:rPr>
          <w:b/>
          <w:color w:val="D83B01"/>
          <w:sz w:val="36"/>
        </w:rPr>
      </w:pPr>
      <w:r>
        <w:rPr>
          <w:b/>
          <w:color w:val="D83B01"/>
          <w:sz w:val="36"/>
        </w:rPr>
        <w:t>Implementation</w:t>
      </w:r>
    </w:p>
    <w:p w14:paraId="46EDC265" w14:textId="59330AE9" w:rsidR="00073470" w:rsidRDefault="00994C01" w:rsidP="00073470">
      <w:pPr>
        <w:spacing w:line="240" w:lineRule="auto"/>
        <w:rPr>
          <w:b/>
          <w:color w:val="D83B01"/>
          <w:sz w:val="36"/>
        </w:rPr>
      </w:pPr>
      <w:r>
        <w:lastRenderedPageBreak/>
        <w:fldChar w:fldCharType="begin"/>
      </w:r>
      <w:r>
        <w:instrText xml:space="preserve"> INCLUDEPICTURE "https://quicklatex.com/cache3/14/ql_4f173645cf34eee1384633e82a441e14_l3.png"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EB23236" wp14:editId="288D8BA5">
            <wp:extent cx="5943600" cy="3991610"/>
            <wp:effectExtent l="0" t="0" r="0" b="0"/>
            <wp:docPr id="1677614203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14203" name="Picture 1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6CAB984" w14:textId="2A47715D" w:rsidR="00DA3C33" w:rsidRDefault="00D93303" w:rsidP="00D93303">
      <w:pPr>
        <w:spacing w:line="240" w:lineRule="auto"/>
        <w:rPr>
          <w:b/>
          <w:color w:val="D83B01"/>
          <w:sz w:val="36"/>
        </w:rPr>
      </w:pPr>
      <w:r>
        <w:rPr>
          <w:b/>
          <w:color w:val="D83B01"/>
          <w:sz w:val="36"/>
        </w:rPr>
        <w:t>Results</w:t>
      </w:r>
    </w:p>
    <w:p w14:paraId="0D2FFE04" w14:textId="77777777" w:rsidR="00C0646A" w:rsidRDefault="00C0646A" w:rsidP="00C0646A">
      <w:pPr>
        <w:spacing w:line="240" w:lineRule="auto"/>
        <w:rPr>
          <w:b/>
          <w:color w:val="D83B01"/>
          <w:sz w:val="36"/>
        </w:rPr>
      </w:pPr>
      <w:r>
        <w:rPr>
          <w:b/>
          <w:noProof/>
          <w:color w:val="D83B01"/>
          <w:sz w:val="36"/>
        </w:rPr>
        <w:lastRenderedPageBreak/>
        <w:drawing>
          <wp:inline distT="0" distB="0" distL="0" distR="0" wp14:anchorId="0548A97F" wp14:editId="6B9579EA">
            <wp:extent cx="5943600" cy="5184775"/>
            <wp:effectExtent l="0" t="0" r="0" b="0"/>
            <wp:docPr id="1201531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318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964E" w14:textId="2F500117" w:rsidR="00C0646A" w:rsidRDefault="00C0646A" w:rsidP="00C0646A">
      <w:pPr>
        <w:spacing w:line="240" w:lineRule="auto"/>
        <w:jc w:val="center"/>
        <w:rPr>
          <w:b/>
          <w:color w:val="D83B01"/>
          <w:sz w:val="36"/>
        </w:rPr>
      </w:pPr>
      <w:r>
        <w:rPr>
          <w:b/>
          <w:color w:val="D83B01"/>
          <w:sz w:val="36"/>
        </w:rPr>
        <w:t>Neural Network Topography</w:t>
      </w:r>
    </w:p>
    <w:p w14:paraId="3402E050" w14:textId="54B981CF" w:rsidR="00C0646A" w:rsidRDefault="00C0646A" w:rsidP="00C0646A">
      <w:pPr>
        <w:spacing w:line="240" w:lineRule="auto"/>
        <w:jc w:val="center"/>
        <w:rPr>
          <w:color w:val="2F2F2F"/>
        </w:rPr>
      </w:pPr>
      <w:r>
        <w:rPr>
          <w:color w:val="2F2F2F"/>
        </w:rPr>
        <w:t>There are three layers</w:t>
      </w:r>
      <w:r>
        <w:rPr>
          <w:color w:val="2F2F2F"/>
        </w:rPr>
        <w:t>.</w:t>
      </w:r>
    </w:p>
    <w:p w14:paraId="7B1E5E90" w14:textId="55D63FD9" w:rsidR="004E02BB" w:rsidRDefault="004E02BB" w:rsidP="00C0646A">
      <w:pPr>
        <w:spacing w:line="240" w:lineRule="auto"/>
        <w:jc w:val="center"/>
        <w:rPr>
          <w:b/>
          <w:color w:val="D83B01"/>
          <w:sz w:val="36"/>
        </w:rPr>
      </w:pPr>
    </w:p>
    <w:p w14:paraId="30B50692" w14:textId="77777777" w:rsidR="004E02BB" w:rsidRDefault="004E02BB" w:rsidP="004E02BB">
      <w:pPr>
        <w:spacing w:line="240" w:lineRule="auto"/>
        <w:rPr>
          <w:b/>
          <w:color w:val="D83B01"/>
          <w:sz w:val="36"/>
        </w:rPr>
      </w:pPr>
      <w:r>
        <w:rPr>
          <w:b/>
          <w:noProof/>
          <w:color w:val="D83B01"/>
          <w:sz w:val="36"/>
        </w:rPr>
        <w:lastRenderedPageBreak/>
        <w:drawing>
          <wp:inline distT="0" distB="0" distL="0" distR="0" wp14:anchorId="340197A6" wp14:editId="316C2433">
            <wp:extent cx="5943600" cy="5184775"/>
            <wp:effectExtent l="0" t="0" r="0" b="0"/>
            <wp:docPr id="1522076142" name="Picture 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76142" name="Picture 2" descr="A screen 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DF83" w14:textId="70F6CB30" w:rsidR="004E02BB" w:rsidRDefault="004E02BB" w:rsidP="004E02BB">
      <w:pPr>
        <w:spacing w:line="240" w:lineRule="auto"/>
        <w:jc w:val="center"/>
        <w:rPr>
          <w:b/>
          <w:color w:val="D83B01"/>
          <w:sz w:val="36"/>
        </w:rPr>
      </w:pPr>
      <w:r>
        <w:rPr>
          <w:b/>
          <w:color w:val="D83B01"/>
          <w:sz w:val="36"/>
        </w:rPr>
        <w:t>Errors per iteration</w:t>
      </w:r>
    </w:p>
    <w:p w14:paraId="5B702EBB" w14:textId="297680D5" w:rsidR="002F073B" w:rsidRDefault="002F073B" w:rsidP="00D93303">
      <w:pPr>
        <w:spacing w:line="240" w:lineRule="auto"/>
        <w:rPr>
          <w:b/>
          <w:color w:val="D83B01"/>
          <w:sz w:val="36"/>
        </w:rPr>
      </w:pPr>
    </w:p>
    <w:p w14:paraId="297DB142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>{</w:t>
      </w:r>
    </w:p>
    <w:p w14:paraId="56060A84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"</w:t>
      </w:r>
      <w:proofErr w:type="spellStart"/>
      <w:r w:rsidRPr="002617A2">
        <w:rPr>
          <w:rFonts w:ascii="Menlo" w:hAnsi="Menlo" w:cs="Menlo"/>
          <w:color w:val="000000"/>
        </w:rPr>
        <w:t>learningRate</w:t>
      </w:r>
      <w:proofErr w:type="spellEnd"/>
      <w:r w:rsidRPr="002617A2">
        <w:rPr>
          <w:rFonts w:ascii="Menlo" w:hAnsi="Menlo" w:cs="Menlo"/>
          <w:color w:val="000000"/>
        </w:rPr>
        <w:t>": 0.001,</w:t>
      </w:r>
    </w:p>
    <w:p w14:paraId="40CE461D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"iterations": 10000,</w:t>
      </w:r>
    </w:p>
    <w:p w14:paraId="4464B069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"</w:t>
      </w:r>
      <w:proofErr w:type="gramStart"/>
      <w:r w:rsidRPr="002617A2">
        <w:rPr>
          <w:rFonts w:ascii="Menlo" w:hAnsi="Menlo" w:cs="Menlo"/>
          <w:color w:val="000000"/>
        </w:rPr>
        <w:t>final</w:t>
      </w:r>
      <w:proofErr w:type="gramEnd"/>
      <w:r w:rsidRPr="002617A2">
        <w:rPr>
          <w:rFonts w:ascii="Menlo" w:hAnsi="Menlo" w:cs="Menlo"/>
          <w:color w:val="000000"/>
        </w:rPr>
        <w:t xml:space="preserve"> </w:t>
      </w:r>
      <w:proofErr w:type="spellStart"/>
      <w:r w:rsidRPr="002617A2">
        <w:rPr>
          <w:rFonts w:ascii="Menlo" w:hAnsi="Menlo" w:cs="Menlo"/>
          <w:color w:val="000000"/>
        </w:rPr>
        <w:t>mse</w:t>
      </w:r>
      <w:proofErr w:type="spellEnd"/>
      <w:r w:rsidRPr="002617A2">
        <w:rPr>
          <w:rFonts w:ascii="Menlo" w:hAnsi="Menlo" w:cs="Menlo"/>
          <w:color w:val="000000"/>
        </w:rPr>
        <w:t>": 0.6220643031721588,</w:t>
      </w:r>
    </w:p>
    <w:p w14:paraId="65D078DE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"r value": -0.5478559975622943,</w:t>
      </w:r>
    </w:p>
    <w:p w14:paraId="09B9DCDB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"</w:t>
      </w:r>
      <w:proofErr w:type="gramStart"/>
      <w:r w:rsidRPr="002617A2">
        <w:rPr>
          <w:rFonts w:ascii="Menlo" w:hAnsi="Menlo" w:cs="Menlo"/>
          <w:color w:val="000000"/>
        </w:rPr>
        <w:t>neural</w:t>
      </w:r>
      <w:proofErr w:type="gramEnd"/>
      <w:r w:rsidRPr="002617A2">
        <w:rPr>
          <w:rFonts w:ascii="Menlo" w:hAnsi="Menlo" w:cs="Menlo"/>
          <w:color w:val="000000"/>
        </w:rPr>
        <w:t xml:space="preserve"> network": {</w:t>
      </w:r>
    </w:p>
    <w:p w14:paraId="3A5A68DE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"layers": [</w:t>
      </w:r>
    </w:p>
    <w:p w14:paraId="3975E60A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{</w:t>
      </w:r>
    </w:p>
    <w:p w14:paraId="7B06DBDB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lastRenderedPageBreak/>
        <w:t xml:space="preserve">        "neurons": [</w:t>
      </w:r>
    </w:p>
    <w:p w14:paraId="512D52AC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{</w:t>
      </w:r>
    </w:p>
    <w:p w14:paraId="52C982E6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"bias": 1,</w:t>
      </w:r>
    </w:p>
    <w:p w14:paraId="17AF9968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"weights": [</w:t>
      </w:r>
    </w:p>
    <w:p w14:paraId="469CFB2E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  0.18144856003867058,</w:t>
      </w:r>
    </w:p>
    <w:p w14:paraId="0F5CE9BB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  0.5915557182523438</w:t>
      </w:r>
    </w:p>
    <w:p w14:paraId="7A7F727D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]</w:t>
      </w:r>
    </w:p>
    <w:p w14:paraId="06581129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},</w:t>
      </w:r>
    </w:p>
    <w:p w14:paraId="7B970D29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{</w:t>
      </w:r>
    </w:p>
    <w:p w14:paraId="6CE0D1BB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"bias": 1,</w:t>
      </w:r>
    </w:p>
    <w:p w14:paraId="07DAEC3F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"weights": [</w:t>
      </w:r>
    </w:p>
    <w:p w14:paraId="74A5E35B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  0.5705911571075168,</w:t>
      </w:r>
    </w:p>
    <w:p w14:paraId="1B101C49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  0.34895927025115503</w:t>
      </w:r>
    </w:p>
    <w:p w14:paraId="5419EAAB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]</w:t>
      </w:r>
    </w:p>
    <w:p w14:paraId="014C8D46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}</w:t>
      </w:r>
    </w:p>
    <w:p w14:paraId="70D46029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]</w:t>
      </w:r>
    </w:p>
    <w:p w14:paraId="1E7A0BC5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},</w:t>
      </w:r>
    </w:p>
    <w:p w14:paraId="4B2241C8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{</w:t>
      </w:r>
    </w:p>
    <w:p w14:paraId="7C427EDA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"neurons": [</w:t>
      </w:r>
    </w:p>
    <w:p w14:paraId="1E09724D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{</w:t>
      </w:r>
    </w:p>
    <w:p w14:paraId="6B72A63F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"bias": 0.6796229808028796,</w:t>
      </w:r>
    </w:p>
    <w:p w14:paraId="2860BA85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"weights": [</w:t>
      </w:r>
    </w:p>
    <w:p w14:paraId="21E04F11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  0.6849640803187985</w:t>
      </w:r>
    </w:p>
    <w:p w14:paraId="35461558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]</w:t>
      </w:r>
    </w:p>
    <w:p w14:paraId="5CADA676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},</w:t>
      </w:r>
    </w:p>
    <w:p w14:paraId="0CD7E060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{</w:t>
      </w:r>
    </w:p>
    <w:p w14:paraId="50C77EBE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"bias": 0.7192036709557639,</w:t>
      </w:r>
    </w:p>
    <w:p w14:paraId="10561DE3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"weights": [</w:t>
      </w:r>
    </w:p>
    <w:p w14:paraId="52C53F4B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  0.7431559071997575</w:t>
      </w:r>
    </w:p>
    <w:p w14:paraId="7419F211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]</w:t>
      </w:r>
    </w:p>
    <w:p w14:paraId="22685D81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}</w:t>
      </w:r>
    </w:p>
    <w:p w14:paraId="18D7E3ED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lastRenderedPageBreak/>
        <w:t xml:space="preserve">        ]</w:t>
      </w:r>
    </w:p>
    <w:p w14:paraId="2D4FA835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},</w:t>
      </w:r>
    </w:p>
    <w:p w14:paraId="63F4BA11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{</w:t>
      </w:r>
    </w:p>
    <w:p w14:paraId="3E92FC96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"neurons": [</w:t>
      </w:r>
    </w:p>
    <w:p w14:paraId="27F0DB3D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{</w:t>
      </w:r>
    </w:p>
    <w:p w14:paraId="5E177758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"bias": 0.9999977865596916,</w:t>
      </w:r>
    </w:p>
    <w:p w14:paraId="454A500C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  "weights": []</w:t>
      </w:r>
    </w:p>
    <w:p w14:paraId="4EEDB779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  }</w:t>
      </w:r>
    </w:p>
    <w:p w14:paraId="10A47201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  ]</w:t>
      </w:r>
    </w:p>
    <w:p w14:paraId="0FB64A10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  }</w:t>
      </w:r>
    </w:p>
    <w:p w14:paraId="5F43F60B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  ]</w:t>
      </w:r>
    </w:p>
    <w:p w14:paraId="4D42E09B" w14:textId="77777777" w:rsidR="002617A2" w:rsidRP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 xml:space="preserve">  }</w:t>
      </w:r>
    </w:p>
    <w:p w14:paraId="3F7F5816" w14:textId="77777777" w:rsidR="002617A2" w:rsidRDefault="002617A2" w:rsidP="002617A2">
      <w:pPr>
        <w:spacing w:line="240" w:lineRule="auto"/>
        <w:rPr>
          <w:rFonts w:ascii="Menlo" w:hAnsi="Menlo" w:cs="Menlo"/>
          <w:color w:val="000000"/>
        </w:rPr>
      </w:pPr>
      <w:r w:rsidRPr="002617A2">
        <w:rPr>
          <w:rFonts w:ascii="Menlo" w:hAnsi="Menlo" w:cs="Menlo"/>
          <w:color w:val="000000"/>
        </w:rPr>
        <w:t>}</w:t>
      </w:r>
    </w:p>
    <w:p w14:paraId="258739E9" w14:textId="7C03F949" w:rsidR="00D93303" w:rsidRDefault="00D93303" w:rsidP="002617A2">
      <w:pPr>
        <w:spacing w:line="240" w:lineRule="auto"/>
        <w:rPr>
          <w:b/>
          <w:color w:val="D83B01"/>
          <w:sz w:val="36"/>
        </w:rPr>
      </w:pPr>
      <w:r>
        <w:rPr>
          <w:b/>
          <w:color w:val="D83B01"/>
          <w:sz w:val="36"/>
        </w:rPr>
        <w:t>Discussion</w:t>
      </w:r>
    </w:p>
    <w:p w14:paraId="5BB696F3" w14:textId="77777777" w:rsidR="00006E56" w:rsidRPr="00006E56" w:rsidRDefault="00006E56" w:rsidP="00006E56">
      <w:pPr>
        <w:spacing w:line="360" w:lineRule="auto"/>
        <w:jc w:val="both"/>
        <w:rPr>
          <w:color w:val="2F2F2F"/>
        </w:rPr>
      </w:pPr>
      <w:r w:rsidRPr="00006E56">
        <w:rPr>
          <w:color w:val="2F2F2F"/>
        </w:rPr>
        <w:t>Challenges Faced and Solutions</w:t>
      </w:r>
    </w:p>
    <w:p w14:paraId="3257E5AB" w14:textId="6F08C0FF" w:rsidR="00C80D33" w:rsidRPr="00C80D33" w:rsidRDefault="00316411" w:rsidP="00C80D33">
      <w:pPr>
        <w:pStyle w:val="ListParagraph"/>
        <w:numPr>
          <w:ilvl w:val="0"/>
          <w:numId w:val="12"/>
        </w:numPr>
        <w:spacing w:line="360" w:lineRule="auto"/>
        <w:jc w:val="both"/>
        <w:rPr>
          <w:color w:val="2F2F2F"/>
        </w:rPr>
      </w:pPr>
      <w:r>
        <w:rPr>
          <w:b/>
          <w:color w:val="D83B01"/>
        </w:rPr>
        <w:t>Determining difference between stochastic and batch gradient descent</w:t>
      </w:r>
      <w:r w:rsidR="00006E56" w:rsidRPr="00C80D33">
        <w:rPr>
          <w:b/>
          <w:color w:val="D83B01"/>
        </w:rPr>
        <w:t>:</w:t>
      </w:r>
      <w:r w:rsidR="00006E56" w:rsidRPr="00C80D33">
        <w:rPr>
          <w:color w:val="D83B01"/>
        </w:rPr>
        <w:t xml:space="preserve"> </w:t>
      </w:r>
      <w:r w:rsidR="000822E5">
        <w:rPr>
          <w:color w:val="2F2F2F"/>
        </w:rPr>
        <w:t>I am not quite sure if I am doing what is expected for the stochastic and batch gradient descent functionality in the tests.</w:t>
      </w:r>
    </w:p>
    <w:p w14:paraId="673DD18B" w14:textId="55093D3E" w:rsidR="00C80D33" w:rsidRPr="00C80D33" w:rsidRDefault="00316411" w:rsidP="00C80D33">
      <w:pPr>
        <w:pStyle w:val="ListParagraph"/>
        <w:numPr>
          <w:ilvl w:val="0"/>
          <w:numId w:val="12"/>
        </w:numPr>
        <w:spacing w:line="360" w:lineRule="auto"/>
        <w:jc w:val="both"/>
        <w:rPr>
          <w:color w:val="2F2F2F"/>
        </w:rPr>
      </w:pPr>
      <w:r>
        <w:rPr>
          <w:b/>
          <w:color w:val="D83B01"/>
        </w:rPr>
        <w:t>Finding the correct learning rate and number of iterations</w:t>
      </w:r>
      <w:r w:rsidR="00C80D33" w:rsidRPr="00626539">
        <w:rPr>
          <w:b/>
          <w:color w:val="D83B01"/>
        </w:rPr>
        <w:t>:</w:t>
      </w:r>
      <w:r w:rsidR="00C80D33" w:rsidRPr="00626539">
        <w:rPr>
          <w:color w:val="D83B01"/>
        </w:rPr>
        <w:t xml:space="preserve"> </w:t>
      </w:r>
      <w:r w:rsidR="000E1EB3">
        <w:rPr>
          <w:color w:val="2F2F2F"/>
        </w:rPr>
        <w:t>As I was trying to determine the best learning rate, it seemed not follow a linear cause and effect</w:t>
      </w:r>
      <w:r w:rsidR="00C80D33" w:rsidRPr="00C80D33">
        <w:rPr>
          <w:color w:val="2F2F2F"/>
        </w:rPr>
        <w:t>.</w:t>
      </w:r>
    </w:p>
    <w:p w14:paraId="7DEA10CF" w14:textId="45F6F6FE" w:rsidR="00006E56" w:rsidRPr="00006E56" w:rsidRDefault="000E1EB3" w:rsidP="00C80D33">
      <w:pPr>
        <w:pStyle w:val="ListParagraph"/>
        <w:numPr>
          <w:ilvl w:val="0"/>
          <w:numId w:val="6"/>
        </w:numPr>
        <w:spacing w:line="360" w:lineRule="auto"/>
        <w:jc w:val="both"/>
        <w:rPr>
          <w:color w:val="2F2F2F"/>
        </w:rPr>
      </w:pPr>
      <w:r>
        <w:rPr>
          <w:b/>
          <w:color w:val="D83B01"/>
        </w:rPr>
        <w:t>Neural network topology</w:t>
      </w:r>
      <w:r w:rsidR="00C80D33" w:rsidRPr="00626539">
        <w:rPr>
          <w:b/>
          <w:color w:val="D83B01"/>
        </w:rPr>
        <w:t>:</w:t>
      </w:r>
      <w:r w:rsidR="00C80D33" w:rsidRPr="00626539">
        <w:rPr>
          <w:color w:val="D83B01"/>
        </w:rPr>
        <w:t xml:space="preserve"> </w:t>
      </w:r>
      <w:r w:rsidR="00333486">
        <w:rPr>
          <w:color w:val="2F2F2F"/>
        </w:rPr>
        <w:t>It might have not been the best topology to have only one hidden layer with two nodes</w:t>
      </w:r>
      <w:r>
        <w:rPr>
          <w:color w:val="2F2F2F"/>
        </w:rPr>
        <w:t>.</w:t>
      </w:r>
    </w:p>
    <w:p w14:paraId="609CDABF" w14:textId="559F9390" w:rsidR="00D93303" w:rsidRDefault="00D93303" w:rsidP="00D93303">
      <w:pPr>
        <w:spacing w:line="240" w:lineRule="auto"/>
        <w:rPr>
          <w:b/>
          <w:color w:val="D83B01"/>
          <w:sz w:val="36"/>
        </w:rPr>
      </w:pPr>
      <w:r>
        <w:rPr>
          <w:b/>
          <w:color w:val="D83B01"/>
          <w:sz w:val="36"/>
        </w:rPr>
        <w:t>Conclusion</w:t>
      </w:r>
    </w:p>
    <w:p w14:paraId="2063E555" w14:textId="417779E4" w:rsidR="002868F5" w:rsidRDefault="002868F5" w:rsidP="002D6928">
      <w:pPr>
        <w:spacing w:line="240" w:lineRule="auto"/>
        <w:jc w:val="both"/>
        <w:rPr>
          <w:color w:val="2F2F2F"/>
        </w:rPr>
      </w:pPr>
      <w:r w:rsidRPr="002868F5">
        <w:rPr>
          <w:color w:val="2F2F2F"/>
        </w:rPr>
        <w:t xml:space="preserve">In this work, we investigated the prediction of </w:t>
      </w:r>
      <w:r w:rsidR="00B0408A">
        <w:rPr>
          <w:color w:val="2F2F2F"/>
        </w:rPr>
        <w:t>dependent values</w:t>
      </w:r>
      <w:r w:rsidRPr="002868F5">
        <w:rPr>
          <w:color w:val="2F2F2F"/>
        </w:rPr>
        <w:t xml:space="preserve"> using a </w:t>
      </w:r>
      <w:r w:rsidR="00CA5C85">
        <w:rPr>
          <w:color w:val="2F2F2F"/>
        </w:rPr>
        <w:t>neural network</w:t>
      </w:r>
      <w:r w:rsidRPr="002868F5">
        <w:rPr>
          <w:color w:val="2F2F2F"/>
        </w:rPr>
        <w:t xml:space="preserve">, with a focus on </w:t>
      </w:r>
      <w:r w:rsidR="00B0408A">
        <w:rPr>
          <w:color w:val="2F2F2F"/>
        </w:rPr>
        <w:t>independent values</w:t>
      </w:r>
      <w:r w:rsidRPr="002868F5">
        <w:rPr>
          <w:color w:val="2F2F2F"/>
        </w:rPr>
        <w:t xml:space="preserve">. </w:t>
      </w:r>
    </w:p>
    <w:p w14:paraId="3BB0781D" w14:textId="0F17D570" w:rsidR="00D93303" w:rsidRDefault="00D93303" w:rsidP="00D93303">
      <w:pPr>
        <w:spacing w:line="240" w:lineRule="auto"/>
        <w:rPr>
          <w:b/>
          <w:color w:val="D83B01"/>
          <w:sz w:val="36"/>
        </w:rPr>
      </w:pPr>
      <w:r>
        <w:rPr>
          <w:b/>
          <w:color w:val="D83B01"/>
          <w:sz w:val="36"/>
        </w:rPr>
        <w:t>References</w:t>
      </w:r>
    </w:p>
    <w:p w14:paraId="4BBD3FFF" w14:textId="26AD5107" w:rsidR="009775A0" w:rsidRPr="00F30DD3" w:rsidRDefault="00FA0707" w:rsidP="00F30DD3">
      <w:pPr>
        <w:spacing w:line="360" w:lineRule="auto"/>
        <w:jc w:val="both"/>
        <w:rPr>
          <w:color w:val="2F2F2F"/>
        </w:rPr>
      </w:pPr>
      <w:r>
        <w:rPr>
          <w:color w:val="2F2F2F"/>
        </w:rPr>
        <w:t>The assignment specification.</w:t>
      </w:r>
    </w:p>
    <w:sectPr w:rsidR="009775A0" w:rsidRPr="00F30DD3" w:rsidSect="000374F2">
      <w:footerReference w:type="default" r:id="rId14"/>
      <w:pgSz w:w="12240" w:h="15840"/>
      <w:pgMar w:top="1440" w:right="1440" w:bottom="144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C5D8E" w14:textId="77777777" w:rsidR="000374F2" w:rsidRDefault="000374F2" w:rsidP="008F1194">
      <w:pPr>
        <w:spacing w:after="0" w:line="240" w:lineRule="auto"/>
      </w:pPr>
      <w:r>
        <w:separator/>
      </w:r>
    </w:p>
  </w:endnote>
  <w:endnote w:type="continuationSeparator" w:id="0">
    <w:p w14:paraId="2C0B4E84" w14:textId="77777777" w:rsidR="000374F2" w:rsidRDefault="000374F2" w:rsidP="008F1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41341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381DC8" w14:textId="77777777" w:rsidR="00497848" w:rsidRDefault="00F65DE7">
        <w:pPr>
          <w:pStyle w:val="Footer"/>
          <w:jc w:val="cen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8A69EF1" wp14:editId="3B2C5CB7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-635</wp:posOffset>
                  </wp:positionV>
                  <wp:extent cx="5935752" cy="208740"/>
                  <wp:effectExtent l="0" t="0" r="8255" b="1270"/>
                  <wp:wrapNone/>
                  <wp:docPr id="20" name="Group 20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935752" cy="208740"/>
                            <a:chOff x="0" y="0"/>
                            <a:chExt cx="5935752" cy="208740"/>
                          </a:xfrm>
                        </wpg:grpSpPr>
                        <wpg:grpSp>
                          <wpg:cNvPr id="21" name="Group 21"/>
                          <wpg:cNvGrpSpPr/>
                          <wpg:grpSpPr>
                            <a:xfrm>
                              <a:off x="3182257" y="3628"/>
                              <a:ext cx="2753495" cy="205112"/>
                              <a:chOff x="-1879539" y="0"/>
                              <a:chExt cx="2753495" cy="205112"/>
                            </a:xfrm>
                          </wpg:grpSpPr>
                          <wps:wsp>
                            <wps:cNvPr id="25" name="Rectangle 25"/>
                            <wps:cNvSpPr/>
                            <wps:spPr>
                              <a:xfrm>
                                <a:off x="-1781027" y="0"/>
                                <a:ext cx="2654983" cy="2051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D83B0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" name="Rectangle 26"/>
                            <wps:cNvSpPr/>
                            <wps:spPr>
                              <a:xfrm>
                                <a:off x="-1879539" y="7"/>
                                <a:ext cx="55390" cy="2051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2F2F2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" name="Group 27"/>
                          <wpg:cNvGrpSpPr/>
                          <wpg:grpSpPr>
                            <a:xfrm rot="10800000">
                              <a:off x="0" y="0"/>
                              <a:ext cx="2753495" cy="205112"/>
                              <a:chOff x="-1879539" y="0"/>
                              <a:chExt cx="2753495" cy="205112"/>
                            </a:xfrm>
                          </wpg:grpSpPr>
                          <wps:wsp>
                            <wps:cNvPr id="28" name="Rectangle 28"/>
                            <wps:cNvSpPr/>
                            <wps:spPr>
                              <a:xfrm>
                                <a:off x="-1781027" y="0"/>
                                <a:ext cx="2654983" cy="2051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D83B0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Rectangle 29"/>
                            <wps:cNvSpPr/>
                            <wps:spPr>
                              <a:xfrm>
                                <a:off x="-1879539" y="7"/>
                                <a:ext cx="55390" cy="2051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2F2F2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anchor>
              </w:drawing>
            </mc:Choice>
            <mc:Fallback>
              <w:pict>
                <v:group w14:anchorId="7067B98E" id="Group 20" o:spid="_x0000_s1026" alt="&quot;&quot;" style="position:absolute;margin-left:0;margin-top:-.05pt;width:467.4pt;height:16.45pt;z-index:251659264;mso-position-horizontal-relative:margin" coordsize="59357,20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">
                  <v:group id="Group 21" o:spid="_x0000_s1027" style="position:absolute;left:31822;top:36;width:27535;height:2051" coordorigin="-18795" coordsize="27534,20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  <v:rect id="Rectangle 25" o:spid="_x0000_s1028" style="position:absolute;left:-17810;width:26549;height:205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" fillcolor="#d83b01" stroked="f" strokeweight="1pt"/>
                    <v:rect id="Rectangle 26" o:spid="_x0000_s1029" style="position:absolute;left:-18795;width:554;height:205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" fillcolor="#2f2f2f" stroked="f" strokeweight="1pt"/>
                  </v:group>
                  <v:group id="Group 27" o:spid="_x0000_s1030" style="position:absolute;width:27534;height:2051;rotation:180" coordorigin="-18795" coordsize="27534,20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">
                    <v:rect id="Rectangle 28" o:spid="_x0000_s1031" style="position:absolute;left:-17810;width:26549;height:205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" fillcolor="#d83b01" stroked="f" strokeweight="1pt"/>
                    <v:rect id="Rectangle 29" o:spid="_x0000_s1032" style="position:absolute;left:-18795;width:554;height:205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" fillcolor="#2f2f2f" stroked="f" strokeweight="1pt"/>
                  </v:group>
                  <w10:wrap anchorx="margin"/>
                </v:group>
              </w:pict>
            </mc:Fallback>
          </mc:AlternateContent>
        </w:r>
        <w:r w:rsidR="00497848">
          <w:fldChar w:fldCharType="begin"/>
        </w:r>
        <w:r w:rsidR="00497848">
          <w:instrText xml:space="preserve"> PAGE   \* MERGEFORMAT </w:instrText>
        </w:r>
        <w:r w:rsidR="00497848">
          <w:fldChar w:fldCharType="separate"/>
        </w:r>
        <w:r w:rsidR="00D371F2">
          <w:rPr>
            <w:noProof/>
          </w:rPr>
          <w:t>1</w:t>
        </w:r>
        <w:r w:rsidR="00497848">
          <w:rPr>
            <w:noProof/>
          </w:rPr>
          <w:fldChar w:fldCharType="end"/>
        </w:r>
      </w:p>
    </w:sdtContent>
  </w:sdt>
  <w:p w14:paraId="25DB26F9" w14:textId="77777777" w:rsidR="00497848" w:rsidRDefault="004978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AF816" w14:textId="77777777" w:rsidR="000374F2" w:rsidRDefault="000374F2" w:rsidP="008F1194">
      <w:pPr>
        <w:spacing w:after="0" w:line="240" w:lineRule="auto"/>
      </w:pPr>
      <w:r>
        <w:separator/>
      </w:r>
    </w:p>
  </w:footnote>
  <w:footnote w:type="continuationSeparator" w:id="0">
    <w:p w14:paraId="43358BD0" w14:textId="77777777" w:rsidR="000374F2" w:rsidRDefault="000374F2" w:rsidP="008F11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23B8B"/>
    <w:multiLevelType w:val="hybridMultilevel"/>
    <w:tmpl w:val="E130A0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E456F0B"/>
    <w:multiLevelType w:val="hybridMultilevel"/>
    <w:tmpl w:val="8640E514"/>
    <w:lvl w:ilvl="0" w:tplc="88EC3A62">
      <w:numFmt w:val="bullet"/>
      <w:lvlText w:val="•"/>
      <w:lvlJc w:val="left"/>
      <w:pPr>
        <w:ind w:left="72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BE5D17"/>
    <w:multiLevelType w:val="hybridMultilevel"/>
    <w:tmpl w:val="0F4A04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6C02EFCE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AEA1B3D"/>
    <w:multiLevelType w:val="hybridMultilevel"/>
    <w:tmpl w:val="3B2A08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54010F1"/>
    <w:multiLevelType w:val="hybridMultilevel"/>
    <w:tmpl w:val="3CC4B9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BDC222B"/>
    <w:multiLevelType w:val="hybridMultilevel"/>
    <w:tmpl w:val="1CCE74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B385DE7"/>
    <w:multiLevelType w:val="hybridMultilevel"/>
    <w:tmpl w:val="68CA97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41A3D3B"/>
    <w:multiLevelType w:val="hybridMultilevel"/>
    <w:tmpl w:val="80D4BB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B760BC7"/>
    <w:multiLevelType w:val="hybridMultilevel"/>
    <w:tmpl w:val="FBE40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561039"/>
    <w:multiLevelType w:val="hybridMultilevel"/>
    <w:tmpl w:val="07188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D17129"/>
    <w:multiLevelType w:val="hybridMultilevel"/>
    <w:tmpl w:val="1E948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0F4D2C"/>
    <w:multiLevelType w:val="hybridMultilevel"/>
    <w:tmpl w:val="0D32A1E0"/>
    <w:lvl w:ilvl="0" w:tplc="88EC3A62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8019832">
    <w:abstractNumId w:val="9"/>
  </w:num>
  <w:num w:numId="2" w16cid:durableId="948659767">
    <w:abstractNumId w:val="11"/>
  </w:num>
  <w:num w:numId="3" w16cid:durableId="704333022">
    <w:abstractNumId w:val="1"/>
  </w:num>
  <w:num w:numId="4" w16cid:durableId="1348673227">
    <w:abstractNumId w:val="3"/>
  </w:num>
  <w:num w:numId="5" w16cid:durableId="635914169">
    <w:abstractNumId w:val="2"/>
  </w:num>
  <w:num w:numId="6" w16cid:durableId="2127578335">
    <w:abstractNumId w:val="0"/>
  </w:num>
  <w:num w:numId="7" w16cid:durableId="1312977198">
    <w:abstractNumId w:val="10"/>
  </w:num>
  <w:num w:numId="8" w16cid:durableId="679240420">
    <w:abstractNumId w:val="6"/>
  </w:num>
  <w:num w:numId="9" w16cid:durableId="375739858">
    <w:abstractNumId w:val="8"/>
  </w:num>
  <w:num w:numId="10" w16cid:durableId="876283631">
    <w:abstractNumId w:val="7"/>
  </w:num>
  <w:num w:numId="11" w16cid:durableId="1518617919">
    <w:abstractNumId w:val="5"/>
  </w:num>
  <w:num w:numId="12" w16cid:durableId="19808450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303"/>
    <w:rsid w:val="000048CB"/>
    <w:rsid w:val="00006E56"/>
    <w:rsid w:val="000374F2"/>
    <w:rsid w:val="0004687C"/>
    <w:rsid w:val="00073470"/>
    <w:rsid w:val="000822E5"/>
    <w:rsid w:val="00090369"/>
    <w:rsid w:val="000A7CCA"/>
    <w:rsid w:val="000E1EB3"/>
    <w:rsid w:val="000F6C90"/>
    <w:rsid w:val="00107746"/>
    <w:rsid w:val="0014729A"/>
    <w:rsid w:val="00174F40"/>
    <w:rsid w:val="00191D63"/>
    <w:rsid w:val="001D5B2D"/>
    <w:rsid w:val="001F6648"/>
    <w:rsid w:val="00241A86"/>
    <w:rsid w:val="002420D3"/>
    <w:rsid w:val="002617A2"/>
    <w:rsid w:val="002702CD"/>
    <w:rsid w:val="002725B2"/>
    <w:rsid w:val="00277281"/>
    <w:rsid w:val="002868F5"/>
    <w:rsid w:val="002D6928"/>
    <w:rsid w:val="002F073B"/>
    <w:rsid w:val="00311990"/>
    <w:rsid w:val="00316411"/>
    <w:rsid w:val="00333486"/>
    <w:rsid w:val="003602AF"/>
    <w:rsid w:val="00395F5F"/>
    <w:rsid w:val="00404562"/>
    <w:rsid w:val="0041360B"/>
    <w:rsid w:val="00435F2E"/>
    <w:rsid w:val="00442B23"/>
    <w:rsid w:val="00450BBB"/>
    <w:rsid w:val="00497848"/>
    <w:rsid w:val="004B5ADE"/>
    <w:rsid w:val="004C32B5"/>
    <w:rsid w:val="004E02BB"/>
    <w:rsid w:val="004E46B7"/>
    <w:rsid w:val="00513443"/>
    <w:rsid w:val="00540773"/>
    <w:rsid w:val="005426A5"/>
    <w:rsid w:val="005B3E99"/>
    <w:rsid w:val="005B7C3B"/>
    <w:rsid w:val="005C5199"/>
    <w:rsid w:val="005D3905"/>
    <w:rsid w:val="00626539"/>
    <w:rsid w:val="00631541"/>
    <w:rsid w:val="0069608E"/>
    <w:rsid w:val="006B1CD4"/>
    <w:rsid w:val="006B2F2B"/>
    <w:rsid w:val="00727FC9"/>
    <w:rsid w:val="0077244E"/>
    <w:rsid w:val="007A4121"/>
    <w:rsid w:val="007A4B7E"/>
    <w:rsid w:val="007A6892"/>
    <w:rsid w:val="00852BBD"/>
    <w:rsid w:val="008A0F6C"/>
    <w:rsid w:val="008A401B"/>
    <w:rsid w:val="008F1194"/>
    <w:rsid w:val="009358CF"/>
    <w:rsid w:val="00935DD1"/>
    <w:rsid w:val="00974A50"/>
    <w:rsid w:val="009775A0"/>
    <w:rsid w:val="00985449"/>
    <w:rsid w:val="00994252"/>
    <w:rsid w:val="00994C01"/>
    <w:rsid w:val="009B063A"/>
    <w:rsid w:val="00A43F3A"/>
    <w:rsid w:val="00A62016"/>
    <w:rsid w:val="00A95895"/>
    <w:rsid w:val="00B010B9"/>
    <w:rsid w:val="00B0408A"/>
    <w:rsid w:val="00B04624"/>
    <w:rsid w:val="00B05DFB"/>
    <w:rsid w:val="00B222F5"/>
    <w:rsid w:val="00B4361B"/>
    <w:rsid w:val="00B4631D"/>
    <w:rsid w:val="00B82D5E"/>
    <w:rsid w:val="00B94963"/>
    <w:rsid w:val="00BB25D2"/>
    <w:rsid w:val="00BC652F"/>
    <w:rsid w:val="00BE6E6D"/>
    <w:rsid w:val="00C00302"/>
    <w:rsid w:val="00C0646A"/>
    <w:rsid w:val="00C74A21"/>
    <w:rsid w:val="00C80D33"/>
    <w:rsid w:val="00CA5C85"/>
    <w:rsid w:val="00CD7136"/>
    <w:rsid w:val="00CE03B5"/>
    <w:rsid w:val="00CE544E"/>
    <w:rsid w:val="00D30F4A"/>
    <w:rsid w:val="00D371F2"/>
    <w:rsid w:val="00D5153F"/>
    <w:rsid w:val="00D528EA"/>
    <w:rsid w:val="00D52D08"/>
    <w:rsid w:val="00D71C9E"/>
    <w:rsid w:val="00D93303"/>
    <w:rsid w:val="00DA3C33"/>
    <w:rsid w:val="00E126B9"/>
    <w:rsid w:val="00E25BC6"/>
    <w:rsid w:val="00F16332"/>
    <w:rsid w:val="00F2217A"/>
    <w:rsid w:val="00F24863"/>
    <w:rsid w:val="00F30DD3"/>
    <w:rsid w:val="00F34F05"/>
    <w:rsid w:val="00F65DE7"/>
    <w:rsid w:val="00F823AD"/>
    <w:rsid w:val="00F82AF2"/>
    <w:rsid w:val="00FA0707"/>
    <w:rsid w:val="00FB1147"/>
    <w:rsid w:val="00FB13F4"/>
    <w:rsid w:val="00FD4326"/>
    <w:rsid w:val="00FF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DBEFB5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1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194"/>
  </w:style>
  <w:style w:type="paragraph" w:styleId="Footer">
    <w:name w:val="footer"/>
    <w:basedOn w:val="Normal"/>
    <w:link w:val="FooterChar"/>
    <w:uiPriority w:val="99"/>
    <w:unhideWhenUsed/>
    <w:rsid w:val="008F1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194"/>
  </w:style>
  <w:style w:type="paragraph" w:styleId="NoSpacing">
    <w:name w:val="No Spacing"/>
    <w:link w:val="NoSpacingChar"/>
    <w:uiPriority w:val="1"/>
    <w:qFormat/>
    <w:rsid w:val="008F119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F1194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191D63"/>
    <w:pPr>
      <w:ind w:left="720"/>
      <w:contextualSpacing/>
    </w:pPr>
  </w:style>
  <w:style w:type="table" w:styleId="TableGrid">
    <w:name w:val="Table Grid"/>
    <w:basedOn w:val="TableNormal"/>
    <w:uiPriority w:val="39"/>
    <w:rsid w:val="00631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6315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CE03B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0F6C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F6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mesfolk/Library/Containers/com.microsoft.Word/Data/Library/Application%20Support/Microsoft/Office/16.0/DTS/Search/%7b82882BB7-7513-1842-B383-AA180C54C74E%7dtf16402881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E8A0A3A-E702-462D-A8C8-C137EC7E36A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DEC7E6E3-D6B2-4C3D-B004-E8B7DF448C9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42E68AA-2142-425F-AC1D-B1D1458A00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BCE1C29-B332-4E8A-85C0-4F60F71E451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{82882BB7-7513-1842-B383-AA180C54C74E}tf16402881_win32.dotx</Template>
  <TotalTime>0</TotalTime>
  <Pages>6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2024-02-03T05:52:00Z</dcterms:created>
  <dcterms:modified xsi:type="dcterms:W3CDTF">2024-04-04T02:02:00Z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