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DDD2E" w14:textId="77777777" w:rsidR="00B4361B" w:rsidRDefault="00B4361B" w:rsidP="00B4361B">
      <w:pPr>
        <w:spacing w:line="240" w:lineRule="auto"/>
        <w:jc w:val="center"/>
        <w:rPr>
          <w:b/>
          <w:color w:val="D83B01"/>
          <w:sz w:val="36"/>
        </w:rPr>
      </w:pPr>
      <w:r>
        <w:rPr>
          <w:b/>
          <w:color w:val="D83B01"/>
          <w:sz w:val="36"/>
        </w:rPr>
        <w:t>James Folk</w:t>
      </w:r>
    </w:p>
    <w:p w14:paraId="459AFAF6" w14:textId="77777777" w:rsidR="00B4361B" w:rsidRDefault="00B4361B" w:rsidP="00B4361B">
      <w:pPr>
        <w:spacing w:line="240" w:lineRule="auto"/>
        <w:jc w:val="center"/>
        <w:rPr>
          <w:b/>
          <w:color w:val="D83B01"/>
          <w:sz w:val="36"/>
        </w:rPr>
      </w:pPr>
      <w:r>
        <w:rPr>
          <w:b/>
          <w:color w:val="D83B01"/>
          <w:sz w:val="36"/>
        </w:rPr>
        <w:t>DATA 527 – Predictive Modeling</w:t>
      </w:r>
    </w:p>
    <w:p w14:paraId="659A939F" w14:textId="1348D147" w:rsidR="00B4361B" w:rsidRDefault="00B4361B" w:rsidP="00B4361B">
      <w:pPr>
        <w:spacing w:line="240" w:lineRule="auto"/>
        <w:jc w:val="center"/>
        <w:rPr>
          <w:b/>
          <w:color w:val="D83B01"/>
          <w:sz w:val="36"/>
        </w:rPr>
      </w:pPr>
      <w:r>
        <w:rPr>
          <w:b/>
          <w:color w:val="D83B01"/>
          <w:sz w:val="36"/>
        </w:rPr>
        <w:t xml:space="preserve">Assignment </w:t>
      </w:r>
      <w:r w:rsidR="00E74294">
        <w:rPr>
          <w:b/>
          <w:color w:val="D83B01"/>
          <w:sz w:val="36"/>
        </w:rPr>
        <w:t>4</w:t>
      </w:r>
    </w:p>
    <w:p w14:paraId="761E15F2" w14:textId="17E0D9C2" w:rsidR="00B4361B" w:rsidRDefault="00B4361B" w:rsidP="00B4361B">
      <w:pPr>
        <w:spacing w:line="240" w:lineRule="auto"/>
        <w:jc w:val="center"/>
        <w:rPr>
          <w:b/>
          <w:color w:val="D83B01"/>
          <w:sz w:val="36"/>
        </w:rPr>
      </w:pPr>
      <w:r>
        <w:rPr>
          <w:b/>
          <w:color w:val="D83B01"/>
          <w:sz w:val="36"/>
        </w:rPr>
        <w:t xml:space="preserve">DEADLINE: </w:t>
      </w:r>
      <w:r w:rsidR="00E74294">
        <w:rPr>
          <w:b/>
          <w:color w:val="D83B01"/>
          <w:sz w:val="36"/>
        </w:rPr>
        <w:t>April</w:t>
      </w:r>
      <w:r>
        <w:rPr>
          <w:b/>
          <w:color w:val="D83B01"/>
          <w:sz w:val="36"/>
        </w:rPr>
        <w:t xml:space="preserve"> </w:t>
      </w:r>
      <w:r w:rsidR="00E74294">
        <w:rPr>
          <w:b/>
          <w:color w:val="D83B01"/>
          <w:sz w:val="36"/>
        </w:rPr>
        <w:t>11</w:t>
      </w:r>
      <w:r>
        <w:rPr>
          <w:b/>
          <w:color w:val="D83B01"/>
          <w:sz w:val="36"/>
        </w:rPr>
        <w:t>, 2024</w:t>
      </w:r>
    </w:p>
    <w:p w14:paraId="7B3CE749" w14:textId="77777777" w:rsidR="00B4361B" w:rsidRDefault="00B4361B" w:rsidP="00B4361B">
      <w:pPr>
        <w:spacing w:line="240" w:lineRule="auto"/>
        <w:jc w:val="center"/>
        <w:rPr>
          <w:b/>
          <w:color w:val="D83B01"/>
          <w:sz w:val="36"/>
        </w:rPr>
      </w:pPr>
      <w:r>
        <w:rPr>
          <w:b/>
          <w:color w:val="D83B01"/>
          <w:sz w:val="36"/>
        </w:rPr>
        <w:t>Spring 2024</w:t>
      </w:r>
    </w:p>
    <w:p w14:paraId="6A81DDD1" w14:textId="77777777" w:rsidR="00B4361B" w:rsidRDefault="00B4361B" w:rsidP="00B4361B">
      <w:pPr>
        <w:spacing w:line="240" w:lineRule="auto"/>
        <w:rPr>
          <w:b/>
          <w:color w:val="D83B01"/>
          <w:sz w:val="36"/>
        </w:rPr>
      </w:pPr>
    </w:p>
    <w:p w14:paraId="49D53A61" w14:textId="67AABD20" w:rsidR="00D93303" w:rsidRDefault="00D93303" w:rsidP="00D93303">
      <w:pPr>
        <w:spacing w:line="240" w:lineRule="auto"/>
        <w:rPr>
          <w:b/>
          <w:color w:val="D83B01"/>
          <w:sz w:val="36"/>
        </w:rPr>
      </w:pPr>
      <w:r>
        <w:rPr>
          <w:b/>
          <w:color w:val="D83B01"/>
          <w:sz w:val="36"/>
        </w:rPr>
        <w:t>Overview</w:t>
      </w:r>
    </w:p>
    <w:p w14:paraId="196521A9" w14:textId="01E39B87" w:rsidR="00626539" w:rsidRDefault="00626539" w:rsidP="00B4361B">
      <w:pPr>
        <w:spacing w:line="240" w:lineRule="auto"/>
        <w:jc w:val="both"/>
        <w:rPr>
          <w:color w:val="2F2F2F"/>
        </w:rPr>
      </w:pPr>
      <w:r w:rsidRPr="00626539">
        <w:rPr>
          <w:color w:val="2F2F2F"/>
        </w:rPr>
        <w:t xml:space="preserve">The purpose </w:t>
      </w:r>
      <w:r w:rsidR="00890985">
        <w:rPr>
          <w:color w:val="2F2F2F"/>
        </w:rPr>
        <w:t>of this exercise is to implement a feed forward neural network to predict the car market prices. The main goal is to work on data exploration and preparation beside the network model implementation.  I am using a dataset that contains 9 columns with 5512 entries. I leveraged the Tensor SDK to implement the feed forward neural network.</w:t>
      </w:r>
      <w:r w:rsidR="00F34F05">
        <w:rPr>
          <w:color w:val="2F2F2F"/>
        </w:rPr>
        <w:t xml:space="preserve"> </w:t>
      </w:r>
    </w:p>
    <w:p w14:paraId="68D211D2" w14:textId="5CE0BC7E" w:rsidR="009671E7" w:rsidRDefault="009671E7" w:rsidP="00B4361B">
      <w:pPr>
        <w:spacing w:line="240" w:lineRule="auto"/>
        <w:jc w:val="both"/>
        <w:rPr>
          <w:color w:val="2F2F2F"/>
        </w:rPr>
      </w:pPr>
      <w:r>
        <w:rPr>
          <w:color w:val="2F2F2F"/>
        </w:rPr>
        <w:t>Create the neural network using the Tensor SDK</w:t>
      </w:r>
    </w:p>
    <w:p w14:paraId="47D7D642" w14:textId="27422ECD" w:rsidR="009671E7" w:rsidRDefault="009671E7" w:rsidP="00B4361B">
      <w:pPr>
        <w:spacing w:line="240" w:lineRule="auto"/>
        <w:jc w:val="both"/>
        <w:rPr>
          <w:color w:val="2F2F2F"/>
        </w:rPr>
      </w:pPr>
      <w:r>
        <w:rPr>
          <w:color w:val="2F2F2F"/>
        </w:rPr>
        <w:t>Clean the dataset.</w:t>
      </w:r>
    </w:p>
    <w:p w14:paraId="19EA038C" w14:textId="6F387A44" w:rsidR="009671E7" w:rsidRDefault="009671E7" w:rsidP="00B4361B">
      <w:pPr>
        <w:spacing w:line="240" w:lineRule="auto"/>
        <w:jc w:val="both"/>
        <w:rPr>
          <w:color w:val="2F2F2F"/>
        </w:rPr>
      </w:pPr>
      <w:r>
        <w:rPr>
          <w:color w:val="2F2F2F"/>
        </w:rPr>
        <w:t xml:space="preserve">Determine which data is </w:t>
      </w:r>
      <w:proofErr w:type="gramStart"/>
      <w:r>
        <w:rPr>
          <w:color w:val="2F2F2F"/>
        </w:rPr>
        <w:t>relevant</w:t>
      </w:r>
      <w:proofErr w:type="gramEnd"/>
    </w:p>
    <w:p w14:paraId="1736BC64" w14:textId="005D6129" w:rsidR="00D93303" w:rsidRDefault="00D93303" w:rsidP="00626539">
      <w:pPr>
        <w:spacing w:line="240" w:lineRule="auto"/>
        <w:rPr>
          <w:b/>
          <w:color w:val="D83B01"/>
          <w:sz w:val="36"/>
        </w:rPr>
      </w:pPr>
      <w:r>
        <w:rPr>
          <w:b/>
          <w:color w:val="D83B01"/>
          <w:sz w:val="36"/>
        </w:rPr>
        <w:t>Methodology</w:t>
      </w:r>
    </w:p>
    <w:p w14:paraId="34E263C4" w14:textId="095D5000" w:rsidR="00626539" w:rsidRPr="00191D63" w:rsidRDefault="009671E7" w:rsidP="00DF77D6">
      <w:pPr>
        <w:pStyle w:val="ListParagraph"/>
        <w:numPr>
          <w:ilvl w:val="0"/>
          <w:numId w:val="6"/>
        </w:numPr>
        <w:spacing w:line="360" w:lineRule="auto"/>
        <w:jc w:val="both"/>
        <w:rPr>
          <w:color w:val="2F2F2F"/>
        </w:rPr>
      </w:pPr>
      <w:r>
        <w:rPr>
          <w:b/>
          <w:color w:val="D83B01"/>
        </w:rPr>
        <w:t>Create the Neural Network</w:t>
      </w:r>
      <w:r w:rsidR="00626539" w:rsidRPr="00626539">
        <w:rPr>
          <w:b/>
          <w:color w:val="D83B01"/>
        </w:rPr>
        <w:t>:</w:t>
      </w:r>
      <w:r>
        <w:rPr>
          <w:color w:val="2F2F2F"/>
        </w:rPr>
        <w:t xml:space="preserve"> </w:t>
      </w:r>
      <w:r w:rsidR="00C00EC3" w:rsidRPr="00C00EC3">
        <w:rPr>
          <w:color w:val="2F2F2F"/>
        </w:rPr>
        <w:t xml:space="preserve">The neural network architecture was established with a </w:t>
      </w:r>
      <w:proofErr w:type="spellStart"/>
      <w:r w:rsidR="00C00EC3" w:rsidRPr="00C00EC3">
        <w:rPr>
          <w:color w:val="2F2F2F"/>
        </w:rPr>
        <w:t>Keras</w:t>
      </w:r>
      <w:proofErr w:type="spellEnd"/>
      <w:r w:rsidR="00C00EC3" w:rsidRPr="00C00EC3">
        <w:rPr>
          <w:color w:val="2F2F2F"/>
        </w:rPr>
        <w:t xml:space="preserve"> sequential model, comprising an input layer, two hidden layers, and an output layer. Each hidden layer is composed of 14 neurons employing a Rectified Linear Unit (</w:t>
      </w:r>
      <w:proofErr w:type="spellStart"/>
      <w:r w:rsidR="00C00EC3" w:rsidRPr="00C00EC3">
        <w:rPr>
          <w:color w:val="2F2F2F"/>
        </w:rPr>
        <w:t>ReLU</w:t>
      </w:r>
      <w:proofErr w:type="spellEnd"/>
      <w:r w:rsidR="00C00EC3" w:rsidRPr="00C00EC3">
        <w:rPr>
          <w:color w:val="2F2F2F"/>
        </w:rPr>
        <w:t>) activation function, chosen due to the positive nature of all inputs. The input layer accommodates the number of input neurons corresponding to the dimensions utilized in training the model. Conversely, the output layer consists of a single neuron, as the objective is solely to predict car prices based on their attributes.</w:t>
      </w:r>
    </w:p>
    <w:p w14:paraId="40988B5D" w14:textId="693446E6" w:rsidR="00626539" w:rsidRPr="00191D63" w:rsidRDefault="009671E7" w:rsidP="00803183">
      <w:pPr>
        <w:pStyle w:val="ListParagraph"/>
        <w:numPr>
          <w:ilvl w:val="0"/>
          <w:numId w:val="6"/>
        </w:numPr>
        <w:spacing w:line="360" w:lineRule="auto"/>
        <w:jc w:val="both"/>
        <w:rPr>
          <w:color w:val="2F2F2F"/>
        </w:rPr>
      </w:pPr>
      <w:r>
        <w:rPr>
          <w:b/>
          <w:color w:val="D83B01"/>
        </w:rPr>
        <w:t>Clean the dataset</w:t>
      </w:r>
      <w:r w:rsidR="00626539" w:rsidRPr="00626539">
        <w:rPr>
          <w:b/>
          <w:color w:val="D83B01"/>
        </w:rPr>
        <w:t>:</w:t>
      </w:r>
      <w:r w:rsidR="00626539" w:rsidRPr="00626539">
        <w:rPr>
          <w:color w:val="D83B01"/>
        </w:rPr>
        <w:t xml:space="preserve"> </w:t>
      </w:r>
      <w:r w:rsidR="00C00EC3" w:rsidRPr="00C00EC3">
        <w:rPr>
          <w:color w:val="2F2F2F"/>
        </w:rPr>
        <w:t xml:space="preserve">Upon data loading, I meticulously traversed each column, constructing a dictionary for tallying the occurrence of each value. This process aimed to uncover any aberrations within the dataset. Instances exhibiting nonsensical anomalies prompted the exclusion of their respective rows. Entries devoid of numerical values were handled through enumerations. As for numerical entries, I initially planned to utilize them directly, but upon observation, I noted price entries were suffixed to denote their scale. Leveraging this suffix, I scaled the prices accordingly. Notably, the manufacturing year column provided numerical data, which I utilized to gauge the age of the vehicles rather than </w:t>
      </w:r>
      <w:r w:rsidR="00C00EC3" w:rsidRPr="00C00EC3">
        <w:rPr>
          <w:color w:val="2F2F2F"/>
        </w:rPr>
        <w:lastRenderedPageBreak/>
        <w:t>relying on the actual calendar year.</w:t>
      </w:r>
      <w:r w:rsidR="00ED4783">
        <w:rPr>
          <w:color w:val="2F2F2F"/>
        </w:rPr>
        <w:t xml:space="preserve"> </w:t>
      </w:r>
      <w:r w:rsidR="00ED4783" w:rsidRPr="00ED4783">
        <w:rPr>
          <w:color w:val="2F2F2F"/>
        </w:rPr>
        <w:t>I opted to apply z-score normalization to scale each entry, ensuring effective handling of any anomalies.</w:t>
      </w:r>
    </w:p>
    <w:p w14:paraId="2796043D" w14:textId="6269A9B8" w:rsidR="00626539" w:rsidRPr="00191D63" w:rsidRDefault="009671E7" w:rsidP="0085762A">
      <w:pPr>
        <w:pStyle w:val="ListParagraph"/>
        <w:numPr>
          <w:ilvl w:val="0"/>
          <w:numId w:val="6"/>
        </w:numPr>
        <w:spacing w:line="360" w:lineRule="auto"/>
        <w:jc w:val="both"/>
        <w:rPr>
          <w:color w:val="2F2F2F"/>
        </w:rPr>
      </w:pPr>
      <w:r>
        <w:rPr>
          <w:b/>
          <w:color w:val="D83B01"/>
        </w:rPr>
        <w:t>Determine the relevant data</w:t>
      </w:r>
      <w:r w:rsidR="00626539" w:rsidRPr="00626539">
        <w:rPr>
          <w:b/>
          <w:color w:val="D83B01"/>
        </w:rPr>
        <w:t>:</w:t>
      </w:r>
      <w:r w:rsidR="00626539" w:rsidRPr="00626539">
        <w:rPr>
          <w:color w:val="D83B01"/>
        </w:rPr>
        <w:t xml:space="preserve"> </w:t>
      </w:r>
      <w:r w:rsidR="004F5883" w:rsidRPr="004F5883">
        <w:rPr>
          <w:color w:val="2F2F2F"/>
        </w:rPr>
        <w:t>Initially, it was evident not to utilize the name column for training the neural network. Upon running the algorithm to tally occurrences in the column, I observed numerous distinct engine sizes. Omitting the engine size column from training led to price predictions closer to reality. Consequently, I enhanced the program's flexibility to allow parameter selection via arguments. Leveraging TensorFlow's capability to save models to disk, I systematically iterated through various parameter combinations to train the neural network, aiming to identify the optimal combination.</w:t>
      </w:r>
    </w:p>
    <w:p w14:paraId="04AEE905" w14:textId="059AB87C" w:rsidR="00626539" w:rsidRPr="00626539" w:rsidRDefault="007A6892" w:rsidP="00090369">
      <w:pPr>
        <w:pStyle w:val="ListParagraph"/>
        <w:numPr>
          <w:ilvl w:val="0"/>
          <w:numId w:val="6"/>
        </w:numPr>
        <w:spacing w:line="360" w:lineRule="auto"/>
        <w:jc w:val="both"/>
        <w:rPr>
          <w:color w:val="2F2F2F"/>
        </w:rPr>
      </w:pPr>
      <w:r>
        <w:rPr>
          <w:b/>
          <w:color w:val="D83B01"/>
        </w:rPr>
        <w:t>Calculation the error</w:t>
      </w:r>
      <w:r w:rsidR="00626539" w:rsidRPr="00626539">
        <w:rPr>
          <w:b/>
          <w:color w:val="D83B01"/>
        </w:rPr>
        <w:t>:</w:t>
      </w:r>
      <w:r w:rsidR="00626539" w:rsidRPr="00626539">
        <w:rPr>
          <w:color w:val="D83B01"/>
        </w:rPr>
        <w:t xml:space="preserve"> </w:t>
      </w:r>
      <w:r w:rsidR="00B010B9" w:rsidRPr="00B010B9">
        <w:rPr>
          <w:color w:val="2F2F2F"/>
        </w:rPr>
        <w:t>Implemented the</w:t>
      </w:r>
      <w:r w:rsidR="00FD4326">
        <w:rPr>
          <w:color w:val="2F2F2F"/>
        </w:rPr>
        <w:t xml:space="preserve"> </w:t>
      </w:r>
      <w:proofErr w:type="spellStart"/>
      <w:r w:rsidR="00B94963">
        <w:rPr>
          <w:rFonts w:ascii="Menlo" w:hAnsi="Menlo" w:cs="Menlo"/>
          <w:color w:val="0F68A0"/>
        </w:rPr>
        <w:t>estimate_r_squared</w:t>
      </w:r>
      <w:proofErr w:type="spellEnd"/>
      <w:r w:rsidR="00B010B9" w:rsidRPr="00B010B9">
        <w:rPr>
          <w:color w:val="2F2F2F"/>
        </w:rPr>
        <w:t xml:space="preserve"> function, utilizing the </w:t>
      </w:r>
      <w:r w:rsidR="00B94963">
        <w:rPr>
          <w:color w:val="2F2F2F"/>
        </w:rPr>
        <w:t>trained model</w:t>
      </w:r>
      <w:r w:rsidR="00B010B9" w:rsidRPr="00B010B9">
        <w:rPr>
          <w:color w:val="2F2F2F"/>
        </w:rPr>
        <w:t xml:space="preserve"> to predict </w:t>
      </w:r>
      <w:r w:rsidR="00F24863">
        <w:rPr>
          <w:color w:val="2F2F2F"/>
        </w:rPr>
        <w:t>dependent values</w:t>
      </w:r>
      <w:r w:rsidR="00B010B9" w:rsidRPr="00B010B9">
        <w:rPr>
          <w:color w:val="2F2F2F"/>
        </w:rPr>
        <w:t xml:space="preserve"> based on </w:t>
      </w:r>
      <w:r w:rsidR="00F24863">
        <w:rPr>
          <w:color w:val="2F2F2F"/>
        </w:rPr>
        <w:t>the dependent values</w:t>
      </w:r>
      <w:r w:rsidR="00626539" w:rsidRPr="00626539">
        <w:rPr>
          <w:color w:val="2F2F2F"/>
        </w:rPr>
        <w:t>.</w:t>
      </w:r>
    </w:p>
    <w:p w14:paraId="50D7EFBD" w14:textId="77777777" w:rsidR="00073470" w:rsidRDefault="00D93303" w:rsidP="00073470">
      <w:pPr>
        <w:spacing w:line="240" w:lineRule="auto"/>
        <w:rPr>
          <w:b/>
          <w:color w:val="D83B01"/>
          <w:sz w:val="36"/>
        </w:rPr>
      </w:pPr>
      <w:r>
        <w:rPr>
          <w:b/>
          <w:color w:val="D83B01"/>
          <w:sz w:val="36"/>
        </w:rPr>
        <w:t>Implementation</w:t>
      </w:r>
    </w:p>
    <w:p w14:paraId="46EDC265" w14:textId="59330AE9" w:rsidR="00073470" w:rsidRDefault="00994C01" w:rsidP="00073470">
      <w:pPr>
        <w:spacing w:line="240" w:lineRule="auto"/>
        <w:rPr>
          <w:b/>
          <w:color w:val="D83B01"/>
          <w:sz w:val="36"/>
        </w:rPr>
      </w:pPr>
      <w:r>
        <w:fldChar w:fldCharType="begin"/>
      </w:r>
      <w:r>
        <w:instrText xml:space="preserve"> INCLUDEPICTURE "https://quicklatex.com/cache3/14/ql_4f173645cf34eee1384633e82a441e14_l3.png" \* MERGEFORMATINET </w:instrText>
      </w:r>
      <w:r>
        <w:fldChar w:fldCharType="separate"/>
      </w:r>
      <w:r>
        <w:rPr>
          <w:noProof/>
        </w:rPr>
        <w:drawing>
          <wp:inline distT="0" distB="0" distL="0" distR="0" wp14:anchorId="5EB23236" wp14:editId="288D8BA5">
            <wp:extent cx="5943600" cy="3991610"/>
            <wp:effectExtent l="0" t="0" r="0" b="0"/>
            <wp:docPr id="167761420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14203"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91610"/>
                    </a:xfrm>
                    <a:prstGeom prst="rect">
                      <a:avLst/>
                    </a:prstGeom>
                    <a:noFill/>
                    <a:ln>
                      <a:noFill/>
                    </a:ln>
                  </pic:spPr>
                </pic:pic>
              </a:graphicData>
            </a:graphic>
          </wp:inline>
        </w:drawing>
      </w:r>
      <w:r>
        <w:fldChar w:fldCharType="end"/>
      </w:r>
    </w:p>
    <w:p w14:paraId="76CAB984" w14:textId="2A47715D" w:rsidR="00DA3C33" w:rsidRDefault="00D93303" w:rsidP="00D93303">
      <w:pPr>
        <w:spacing w:line="240" w:lineRule="auto"/>
        <w:rPr>
          <w:b/>
          <w:color w:val="D83B01"/>
          <w:sz w:val="36"/>
        </w:rPr>
      </w:pPr>
      <w:r>
        <w:rPr>
          <w:b/>
          <w:color w:val="D83B01"/>
          <w:sz w:val="36"/>
        </w:rPr>
        <w:t>Results</w:t>
      </w:r>
    </w:p>
    <w:p w14:paraId="0D2FFE04" w14:textId="77777777" w:rsidR="00C0646A" w:rsidRDefault="00C0646A" w:rsidP="00C0646A">
      <w:pPr>
        <w:spacing w:line="240" w:lineRule="auto"/>
        <w:rPr>
          <w:b/>
          <w:color w:val="D83B01"/>
          <w:sz w:val="36"/>
        </w:rPr>
      </w:pPr>
      <w:r>
        <w:rPr>
          <w:b/>
          <w:noProof/>
          <w:color w:val="D83B01"/>
          <w:sz w:val="36"/>
        </w:rPr>
        <w:lastRenderedPageBreak/>
        <w:drawing>
          <wp:inline distT="0" distB="0" distL="0" distR="0" wp14:anchorId="0548A97F" wp14:editId="6B9579EA">
            <wp:extent cx="5943600" cy="5184775"/>
            <wp:effectExtent l="0" t="0" r="0" b="0"/>
            <wp:docPr id="1201531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31825" name="Picture 1" descr="A screenshot of a computer&#10;&#10;Description automatically generated"/>
                    <pic:cNvPicPr/>
                  </pic:nvPicPr>
                  <pic:blipFill>
                    <a:blip r:embed="rId12"/>
                    <a:stretch>
                      <a:fillRect/>
                    </a:stretch>
                  </pic:blipFill>
                  <pic:spPr>
                    <a:xfrm>
                      <a:off x="0" y="0"/>
                      <a:ext cx="5943600" cy="5184775"/>
                    </a:xfrm>
                    <a:prstGeom prst="rect">
                      <a:avLst/>
                    </a:prstGeom>
                  </pic:spPr>
                </pic:pic>
              </a:graphicData>
            </a:graphic>
          </wp:inline>
        </w:drawing>
      </w:r>
    </w:p>
    <w:p w14:paraId="0530964E" w14:textId="2F500117" w:rsidR="00C0646A" w:rsidRDefault="00C0646A" w:rsidP="00C0646A">
      <w:pPr>
        <w:spacing w:line="240" w:lineRule="auto"/>
        <w:jc w:val="center"/>
        <w:rPr>
          <w:b/>
          <w:color w:val="D83B01"/>
          <w:sz w:val="36"/>
        </w:rPr>
      </w:pPr>
      <w:r>
        <w:rPr>
          <w:b/>
          <w:color w:val="D83B01"/>
          <w:sz w:val="36"/>
        </w:rPr>
        <w:t>Neural Network Topography</w:t>
      </w:r>
    </w:p>
    <w:p w14:paraId="3402E050" w14:textId="54B981CF" w:rsidR="00C0646A" w:rsidRDefault="00C0646A" w:rsidP="00C0646A">
      <w:pPr>
        <w:spacing w:line="240" w:lineRule="auto"/>
        <w:jc w:val="center"/>
        <w:rPr>
          <w:color w:val="2F2F2F"/>
        </w:rPr>
      </w:pPr>
      <w:r>
        <w:rPr>
          <w:color w:val="2F2F2F"/>
        </w:rPr>
        <w:t>There are three layers.</w:t>
      </w:r>
    </w:p>
    <w:p w14:paraId="7B1E5E90" w14:textId="55D63FD9" w:rsidR="004E02BB" w:rsidRDefault="004E02BB" w:rsidP="00C0646A">
      <w:pPr>
        <w:spacing w:line="240" w:lineRule="auto"/>
        <w:jc w:val="center"/>
        <w:rPr>
          <w:b/>
          <w:color w:val="D83B01"/>
          <w:sz w:val="36"/>
        </w:rPr>
      </w:pPr>
    </w:p>
    <w:p w14:paraId="30B50692" w14:textId="77777777" w:rsidR="004E02BB" w:rsidRDefault="004E02BB" w:rsidP="004E02BB">
      <w:pPr>
        <w:spacing w:line="240" w:lineRule="auto"/>
        <w:rPr>
          <w:b/>
          <w:color w:val="D83B01"/>
          <w:sz w:val="36"/>
        </w:rPr>
      </w:pPr>
      <w:r>
        <w:rPr>
          <w:b/>
          <w:noProof/>
          <w:color w:val="D83B01"/>
          <w:sz w:val="36"/>
        </w:rPr>
        <w:lastRenderedPageBreak/>
        <w:drawing>
          <wp:inline distT="0" distB="0" distL="0" distR="0" wp14:anchorId="340197A6" wp14:editId="316C2433">
            <wp:extent cx="5943600" cy="5184775"/>
            <wp:effectExtent l="0" t="0" r="0" b="0"/>
            <wp:docPr id="1522076142"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76142" name="Picture 2" descr="A screen shot of a graph&#10;&#10;Description automatically generated"/>
                    <pic:cNvPicPr/>
                  </pic:nvPicPr>
                  <pic:blipFill>
                    <a:blip r:embed="rId13"/>
                    <a:stretch>
                      <a:fillRect/>
                    </a:stretch>
                  </pic:blipFill>
                  <pic:spPr>
                    <a:xfrm>
                      <a:off x="0" y="0"/>
                      <a:ext cx="5943600" cy="5184775"/>
                    </a:xfrm>
                    <a:prstGeom prst="rect">
                      <a:avLst/>
                    </a:prstGeom>
                  </pic:spPr>
                </pic:pic>
              </a:graphicData>
            </a:graphic>
          </wp:inline>
        </w:drawing>
      </w:r>
    </w:p>
    <w:p w14:paraId="2BC9DF83" w14:textId="70F6CB30" w:rsidR="004E02BB" w:rsidRDefault="004E02BB" w:rsidP="004E02BB">
      <w:pPr>
        <w:spacing w:line="240" w:lineRule="auto"/>
        <w:jc w:val="center"/>
        <w:rPr>
          <w:b/>
          <w:color w:val="D83B01"/>
          <w:sz w:val="36"/>
        </w:rPr>
      </w:pPr>
      <w:r>
        <w:rPr>
          <w:b/>
          <w:color w:val="D83B01"/>
          <w:sz w:val="36"/>
        </w:rPr>
        <w:t>Errors per iteration</w:t>
      </w:r>
    </w:p>
    <w:p w14:paraId="5B702EBB" w14:textId="297680D5" w:rsidR="002F073B" w:rsidRDefault="002F073B" w:rsidP="00D93303">
      <w:pPr>
        <w:spacing w:line="240" w:lineRule="auto"/>
        <w:rPr>
          <w:b/>
          <w:color w:val="D83B01"/>
          <w:sz w:val="36"/>
        </w:rPr>
      </w:pPr>
    </w:p>
    <w:p w14:paraId="297DB142"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w:t>
      </w:r>
    </w:p>
    <w:p w14:paraId="56060A84"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roofErr w:type="spellStart"/>
      <w:r w:rsidRPr="002617A2">
        <w:rPr>
          <w:rFonts w:ascii="Menlo" w:hAnsi="Menlo" w:cs="Menlo"/>
          <w:color w:val="000000"/>
        </w:rPr>
        <w:t>learningRate</w:t>
      </w:r>
      <w:proofErr w:type="spellEnd"/>
      <w:r w:rsidRPr="002617A2">
        <w:rPr>
          <w:rFonts w:ascii="Menlo" w:hAnsi="Menlo" w:cs="Menlo"/>
          <w:color w:val="000000"/>
        </w:rPr>
        <w:t>": 0.001,</w:t>
      </w:r>
    </w:p>
    <w:p w14:paraId="40CE461D"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"iterations": 10000,</w:t>
      </w:r>
    </w:p>
    <w:p w14:paraId="4464B069"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roofErr w:type="gramStart"/>
      <w:r w:rsidRPr="002617A2">
        <w:rPr>
          <w:rFonts w:ascii="Menlo" w:hAnsi="Menlo" w:cs="Menlo"/>
          <w:color w:val="000000"/>
        </w:rPr>
        <w:t>final</w:t>
      </w:r>
      <w:proofErr w:type="gramEnd"/>
      <w:r w:rsidRPr="002617A2">
        <w:rPr>
          <w:rFonts w:ascii="Menlo" w:hAnsi="Menlo" w:cs="Menlo"/>
          <w:color w:val="000000"/>
        </w:rPr>
        <w:t xml:space="preserve"> </w:t>
      </w:r>
      <w:proofErr w:type="spellStart"/>
      <w:r w:rsidRPr="002617A2">
        <w:rPr>
          <w:rFonts w:ascii="Menlo" w:hAnsi="Menlo" w:cs="Menlo"/>
          <w:color w:val="000000"/>
        </w:rPr>
        <w:t>mse</w:t>
      </w:r>
      <w:proofErr w:type="spellEnd"/>
      <w:r w:rsidRPr="002617A2">
        <w:rPr>
          <w:rFonts w:ascii="Menlo" w:hAnsi="Menlo" w:cs="Menlo"/>
          <w:color w:val="000000"/>
        </w:rPr>
        <w:t>": 0.6220643031721588,</w:t>
      </w:r>
    </w:p>
    <w:p w14:paraId="65D078DE"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"r value": -0.5478559975622943,</w:t>
      </w:r>
    </w:p>
    <w:p w14:paraId="09B9DCDB"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roofErr w:type="gramStart"/>
      <w:r w:rsidRPr="002617A2">
        <w:rPr>
          <w:rFonts w:ascii="Menlo" w:hAnsi="Menlo" w:cs="Menlo"/>
          <w:color w:val="000000"/>
        </w:rPr>
        <w:t>neural</w:t>
      </w:r>
      <w:proofErr w:type="gramEnd"/>
      <w:r w:rsidRPr="002617A2">
        <w:rPr>
          <w:rFonts w:ascii="Menlo" w:hAnsi="Menlo" w:cs="Menlo"/>
          <w:color w:val="000000"/>
        </w:rPr>
        <w:t xml:space="preserve"> network": {</w:t>
      </w:r>
    </w:p>
    <w:p w14:paraId="3A5A68DE"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"layers": [</w:t>
      </w:r>
    </w:p>
    <w:p w14:paraId="3975E60A"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7B06DBDB"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lastRenderedPageBreak/>
        <w:t xml:space="preserve">        "neurons": [</w:t>
      </w:r>
    </w:p>
    <w:p w14:paraId="512D52AC"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52C982E6"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"bias": 1,</w:t>
      </w:r>
    </w:p>
    <w:p w14:paraId="17AF9968"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"weights": [</w:t>
      </w:r>
    </w:p>
    <w:p w14:paraId="469CFB2E"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0.18144856003867058,</w:t>
      </w:r>
    </w:p>
    <w:p w14:paraId="0F5CE9BB"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0.5915557182523438</w:t>
      </w:r>
    </w:p>
    <w:p w14:paraId="7A7F727D"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06581129"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7B970D29"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6CE0D1BB"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"bias": 1,</w:t>
      </w:r>
    </w:p>
    <w:p w14:paraId="07DAEC3F"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"weights": [</w:t>
      </w:r>
    </w:p>
    <w:p w14:paraId="74A5E35B"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0.5705911571075168,</w:t>
      </w:r>
    </w:p>
    <w:p w14:paraId="1B101C49"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0.34895927025115503</w:t>
      </w:r>
    </w:p>
    <w:p w14:paraId="5419EAAB"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014C8D46"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70D46029"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1E7A0BC5"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4B2241C8"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7C427EDA"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"neurons": [</w:t>
      </w:r>
    </w:p>
    <w:p w14:paraId="1E09724D"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6B72A63F"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"bias": 0.6796229808028796,</w:t>
      </w:r>
    </w:p>
    <w:p w14:paraId="2860BA85"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"weights": [</w:t>
      </w:r>
    </w:p>
    <w:p w14:paraId="21E04F11"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0.6849640803187985</w:t>
      </w:r>
    </w:p>
    <w:p w14:paraId="35461558"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5CADA676"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0CD7E060"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50C77EBE"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"bias": 0.7192036709557639,</w:t>
      </w:r>
    </w:p>
    <w:p w14:paraId="10561DE3"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"weights": [</w:t>
      </w:r>
    </w:p>
    <w:p w14:paraId="52C53F4B"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0.7431559071997575</w:t>
      </w:r>
    </w:p>
    <w:p w14:paraId="7419F211"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22685D81"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18D7E3ED"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lastRenderedPageBreak/>
        <w:t xml:space="preserve">        ]</w:t>
      </w:r>
    </w:p>
    <w:p w14:paraId="2D4FA835"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63F4BA11"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3E92FC96"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"neurons": [</w:t>
      </w:r>
    </w:p>
    <w:p w14:paraId="27F0DB3D"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5E177758"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"bias": 0.9999977865596916,</w:t>
      </w:r>
    </w:p>
    <w:p w14:paraId="454A500C"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"weights": []</w:t>
      </w:r>
    </w:p>
    <w:p w14:paraId="4EEDB779"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10A47201"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0FB64A10"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5F43F60B"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4D42E09B" w14:textId="77777777" w:rsidR="002617A2" w:rsidRPr="002617A2" w:rsidRDefault="002617A2" w:rsidP="002617A2">
      <w:pPr>
        <w:spacing w:line="240" w:lineRule="auto"/>
        <w:rPr>
          <w:rFonts w:ascii="Menlo" w:hAnsi="Menlo" w:cs="Menlo"/>
          <w:color w:val="000000"/>
        </w:rPr>
      </w:pPr>
      <w:r w:rsidRPr="002617A2">
        <w:rPr>
          <w:rFonts w:ascii="Menlo" w:hAnsi="Menlo" w:cs="Menlo"/>
          <w:color w:val="000000"/>
        </w:rPr>
        <w:t xml:space="preserve">  }</w:t>
      </w:r>
    </w:p>
    <w:p w14:paraId="3F7F5816" w14:textId="77777777" w:rsidR="002617A2" w:rsidRDefault="002617A2" w:rsidP="002617A2">
      <w:pPr>
        <w:spacing w:line="240" w:lineRule="auto"/>
        <w:rPr>
          <w:rFonts w:ascii="Menlo" w:hAnsi="Menlo" w:cs="Menlo"/>
          <w:color w:val="000000"/>
        </w:rPr>
      </w:pPr>
      <w:r w:rsidRPr="002617A2">
        <w:rPr>
          <w:rFonts w:ascii="Menlo" w:hAnsi="Menlo" w:cs="Menlo"/>
          <w:color w:val="000000"/>
        </w:rPr>
        <w:t>}</w:t>
      </w:r>
    </w:p>
    <w:p w14:paraId="258739E9" w14:textId="7C03F949" w:rsidR="00D93303" w:rsidRDefault="00D93303" w:rsidP="002617A2">
      <w:pPr>
        <w:spacing w:line="240" w:lineRule="auto"/>
        <w:rPr>
          <w:b/>
          <w:color w:val="D83B01"/>
          <w:sz w:val="36"/>
        </w:rPr>
      </w:pPr>
      <w:r>
        <w:rPr>
          <w:b/>
          <w:color w:val="D83B01"/>
          <w:sz w:val="36"/>
        </w:rPr>
        <w:t>Discussion</w:t>
      </w:r>
    </w:p>
    <w:p w14:paraId="5BB696F3" w14:textId="77777777" w:rsidR="00006E56" w:rsidRPr="00006E56" w:rsidRDefault="00006E56" w:rsidP="00006E56">
      <w:pPr>
        <w:spacing w:line="360" w:lineRule="auto"/>
        <w:jc w:val="both"/>
        <w:rPr>
          <w:color w:val="2F2F2F"/>
        </w:rPr>
      </w:pPr>
      <w:r w:rsidRPr="00006E56">
        <w:rPr>
          <w:color w:val="2F2F2F"/>
        </w:rPr>
        <w:t>Challenges Faced and Solutions</w:t>
      </w:r>
    </w:p>
    <w:p w14:paraId="3257E5AB" w14:textId="24582D59" w:rsidR="00C80D33" w:rsidRPr="00C80D33" w:rsidRDefault="00316411" w:rsidP="00C80D33">
      <w:pPr>
        <w:pStyle w:val="ListParagraph"/>
        <w:numPr>
          <w:ilvl w:val="0"/>
          <w:numId w:val="12"/>
        </w:numPr>
        <w:spacing w:line="360" w:lineRule="auto"/>
        <w:jc w:val="both"/>
        <w:rPr>
          <w:color w:val="2F2F2F"/>
        </w:rPr>
      </w:pPr>
      <w:r>
        <w:rPr>
          <w:b/>
          <w:color w:val="D83B01"/>
        </w:rPr>
        <w:t xml:space="preserve">Determining </w:t>
      </w:r>
      <w:r w:rsidR="00B5725E">
        <w:rPr>
          <w:b/>
          <w:color w:val="D83B01"/>
        </w:rPr>
        <w:t>the Neural Network structure</w:t>
      </w:r>
      <w:r w:rsidR="00006E56" w:rsidRPr="00C80D33">
        <w:rPr>
          <w:b/>
          <w:color w:val="D83B01"/>
        </w:rPr>
        <w:t>:</w:t>
      </w:r>
      <w:r w:rsidR="00006E56" w:rsidRPr="00C80D33">
        <w:rPr>
          <w:color w:val="D83B01"/>
        </w:rPr>
        <w:t xml:space="preserve"> </w:t>
      </w:r>
      <w:r w:rsidR="000822E5">
        <w:rPr>
          <w:color w:val="2F2F2F"/>
        </w:rPr>
        <w:t>I am not quite sure if I am doing what is expected for the stochastic and batch gradient descent functionality in the tests.</w:t>
      </w:r>
    </w:p>
    <w:p w14:paraId="673DD18B" w14:textId="30EE164B" w:rsidR="00C80D33" w:rsidRPr="00C80D33" w:rsidRDefault="00B5725E" w:rsidP="00C80D33">
      <w:pPr>
        <w:pStyle w:val="ListParagraph"/>
        <w:numPr>
          <w:ilvl w:val="0"/>
          <w:numId w:val="12"/>
        </w:numPr>
        <w:spacing w:line="360" w:lineRule="auto"/>
        <w:jc w:val="both"/>
        <w:rPr>
          <w:color w:val="2F2F2F"/>
        </w:rPr>
      </w:pPr>
      <w:r>
        <w:rPr>
          <w:b/>
          <w:color w:val="D83B01"/>
        </w:rPr>
        <w:t>Determine how to use the data in the Neural Network</w:t>
      </w:r>
      <w:r w:rsidR="00C80D33" w:rsidRPr="00626539">
        <w:rPr>
          <w:b/>
          <w:color w:val="D83B01"/>
        </w:rPr>
        <w:t>:</w:t>
      </w:r>
      <w:r w:rsidR="00C80D33" w:rsidRPr="00626539">
        <w:rPr>
          <w:color w:val="D83B01"/>
        </w:rPr>
        <w:t xml:space="preserve"> </w:t>
      </w:r>
      <w:r w:rsidR="000E1EB3">
        <w:rPr>
          <w:color w:val="2F2F2F"/>
        </w:rPr>
        <w:t>As I was trying to determine the best learning rate, it seemed not follow a linear cause and effect</w:t>
      </w:r>
      <w:r w:rsidR="00C80D33" w:rsidRPr="00C80D33">
        <w:rPr>
          <w:color w:val="2F2F2F"/>
        </w:rPr>
        <w:t>.</w:t>
      </w:r>
    </w:p>
    <w:p w14:paraId="7DEA10CF" w14:textId="37F730F2" w:rsidR="00006E56" w:rsidRPr="00006E56" w:rsidRDefault="00B5725E" w:rsidP="00C80D33">
      <w:pPr>
        <w:pStyle w:val="ListParagraph"/>
        <w:numPr>
          <w:ilvl w:val="0"/>
          <w:numId w:val="6"/>
        </w:numPr>
        <w:spacing w:line="360" w:lineRule="auto"/>
        <w:jc w:val="both"/>
        <w:rPr>
          <w:color w:val="2F2F2F"/>
        </w:rPr>
      </w:pPr>
      <w:r>
        <w:rPr>
          <w:b/>
          <w:color w:val="D83B01"/>
        </w:rPr>
        <w:t>Determine which variables to use</w:t>
      </w:r>
      <w:r w:rsidR="00C80D33" w:rsidRPr="00626539">
        <w:rPr>
          <w:b/>
          <w:color w:val="D83B01"/>
        </w:rPr>
        <w:t>:</w:t>
      </w:r>
      <w:r w:rsidR="00C80D33" w:rsidRPr="00626539">
        <w:rPr>
          <w:color w:val="D83B01"/>
        </w:rPr>
        <w:t xml:space="preserve"> </w:t>
      </w:r>
      <w:r w:rsidR="00333486">
        <w:rPr>
          <w:color w:val="2F2F2F"/>
        </w:rPr>
        <w:t>It might have not been the best topology to have only one hidden layer with two nodes</w:t>
      </w:r>
      <w:r w:rsidR="000E1EB3">
        <w:rPr>
          <w:color w:val="2F2F2F"/>
        </w:rPr>
        <w:t>.</w:t>
      </w:r>
    </w:p>
    <w:p w14:paraId="609CDABF" w14:textId="559F9390" w:rsidR="00D93303" w:rsidRDefault="00D93303" w:rsidP="00D93303">
      <w:pPr>
        <w:spacing w:line="240" w:lineRule="auto"/>
        <w:rPr>
          <w:b/>
          <w:color w:val="D83B01"/>
          <w:sz w:val="36"/>
        </w:rPr>
      </w:pPr>
      <w:r>
        <w:rPr>
          <w:b/>
          <w:color w:val="D83B01"/>
          <w:sz w:val="36"/>
        </w:rPr>
        <w:t>Conclusion</w:t>
      </w:r>
    </w:p>
    <w:p w14:paraId="2063E555" w14:textId="417779E4" w:rsidR="002868F5" w:rsidRDefault="002868F5" w:rsidP="002D6928">
      <w:pPr>
        <w:spacing w:line="240" w:lineRule="auto"/>
        <w:jc w:val="both"/>
        <w:rPr>
          <w:color w:val="2F2F2F"/>
        </w:rPr>
      </w:pPr>
      <w:r w:rsidRPr="002868F5">
        <w:rPr>
          <w:color w:val="2F2F2F"/>
        </w:rPr>
        <w:t xml:space="preserve">In this work, we investigated the prediction of </w:t>
      </w:r>
      <w:r w:rsidR="00B0408A">
        <w:rPr>
          <w:color w:val="2F2F2F"/>
        </w:rPr>
        <w:t>dependent values</w:t>
      </w:r>
      <w:r w:rsidRPr="002868F5">
        <w:rPr>
          <w:color w:val="2F2F2F"/>
        </w:rPr>
        <w:t xml:space="preserve"> using a </w:t>
      </w:r>
      <w:r w:rsidR="00CA5C85">
        <w:rPr>
          <w:color w:val="2F2F2F"/>
        </w:rPr>
        <w:t>neural network</w:t>
      </w:r>
      <w:r w:rsidRPr="002868F5">
        <w:rPr>
          <w:color w:val="2F2F2F"/>
        </w:rPr>
        <w:t xml:space="preserve">, with a focus on </w:t>
      </w:r>
      <w:r w:rsidR="00B0408A">
        <w:rPr>
          <w:color w:val="2F2F2F"/>
        </w:rPr>
        <w:t>independent values</w:t>
      </w:r>
      <w:r w:rsidRPr="002868F5">
        <w:rPr>
          <w:color w:val="2F2F2F"/>
        </w:rPr>
        <w:t xml:space="preserve">. </w:t>
      </w:r>
    </w:p>
    <w:p w14:paraId="3BB0781D" w14:textId="0F17D570" w:rsidR="00D93303" w:rsidRDefault="00D93303" w:rsidP="00D93303">
      <w:pPr>
        <w:spacing w:line="240" w:lineRule="auto"/>
        <w:rPr>
          <w:b/>
          <w:color w:val="D83B01"/>
          <w:sz w:val="36"/>
        </w:rPr>
      </w:pPr>
      <w:r>
        <w:rPr>
          <w:b/>
          <w:color w:val="D83B01"/>
          <w:sz w:val="36"/>
        </w:rPr>
        <w:t>References</w:t>
      </w:r>
    </w:p>
    <w:p w14:paraId="4BBD3FFF" w14:textId="28995EEA" w:rsidR="009775A0" w:rsidRPr="00D00A04" w:rsidRDefault="00D00A04" w:rsidP="009835F4">
      <w:pPr>
        <w:pStyle w:val="NormalWeb"/>
        <w:numPr>
          <w:ilvl w:val="0"/>
          <w:numId w:val="13"/>
        </w:numPr>
        <w:spacing w:line="360" w:lineRule="auto"/>
        <w:jc w:val="both"/>
        <w:rPr>
          <w:color w:val="2F2F2F"/>
        </w:rPr>
      </w:pPr>
      <w:r>
        <w:t xml:space="preserve">Pfeiffer, Simon. “Creating Your First Neural Network in Python w/ </w:t>
      </w:r>
      <w:proofErr w:type="spellStart"/>
      <w:r>
        <w:t>Tensorflow</w:t>
      </w:r>
      <w:proofErr w:type="spellEnd"/>
      <w:r>
        <w:t xml:space="preserve">.” </w:t>
      </w:r>
      <w:r w:rsidRPr="00D00A04">
        <w:rPr>
          <w:i/>
          <w:iCs/>
        </w:rPr>
        <w:t>DEV Community</w:t>
      </w:r>
      <w:r>
        <w:t xml:space="preserve">, DEV Community, 14 Aug. 2021, dev.to/codesphere/creating-your-first-neural-network-in-python-w-tensorflow-4l5p. </w:t>
      </w:r>
    </w:p>
    <w:sectPr w:rsidR="009775A0" w:rsidRPr="00D00A04" w:rsidSect="004F36DA">
      <w:footerReference w:type="default" r:id="rId14"/>
      <w:pgSz w:w="12240" w:h="15840"/>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D2603" w14:textId="77777777" w:rsidR="004F36DA" w:rsidRDefault="004F36DA" w:rsidP="008F1194">
      <w:pPr>
        <w:spacing w:after="0" w:line="240" w:lineRule="auto"/>
      </w:pPr>
      <w:r>
        <w:separator/>
      </w:r>
    </w:p>
  </w:endnote>
  <w:endnote w:type="continuationSeparator" w:id="0">
    <w:p w14:paraId="5843825D" w14:textId="77777777" w:rsidR="004F36DA" w:rsidRDefault="004F36DA" w:rsidP="008F1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134116"/>
      <w:docPartObj>
        <w:docPartGallery w:val="Page Numbers (Bottom of Page)"/>
        <w:docPartUnique/>
      </w:docPartObj>
    </w:sdtPr>
    <w:sdtEndPr>
      <w:rPr>
        <w:noProof/>
      </w:rPr>
    </w:sdtEndPr>
    <w:sdtContent>
      <w:p w14:paraId="0A381DC8" w14:textId="77777777" w:rsidR="00497848" w:rsidRDefault="00F65DE7">
        <w:pPr>
          <w:pStyle w:val="Footer"/>
          <w:jc w:val="center"/>
        </w:pPr>
        <w:r>
          <w:rPr>
            <w:noProof/>
          </w:rPr>
          <mc:AlternateContent>
            <mc:Choice Requires="wpg">
              <w:drawing>
                <wp:anchor distT="0" distB="0" distL="114300" distR="114300" simplePos="0" relativeHeight="251659264" behindDoc="0" locked="0" layoutInCell="1" allowOverlap="1" wp14:anchorId="48A69EF1" wp14:editId="3B2C5CB7">
                  <wp:simplePos x="0" y="0"/>
                  <wp:positionH relativeFrom="margin">
                    <wp:posOffset>0</wp:posOffset>
                  </wp:positionH>
                  <wp:positionV relativeFrom="paragraph">
                    <wp:posOffset>-635</wp:posOffset>
                  </wp:positionV>
                  <wp:extent cx="5935752" cy="208740"/>
                  <wp:effectExtent l="0" t="0" r="8255" b="1270"/>
                  <wp:wrapNone/>
                  <wp:docPr id="20" name="Group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935752" cy="208740"/>
                            <a:chOff x="0" y="0"/>
                            <a:chExt cx="5935752" cy="208740"/>
                          </a:xfrm>
                        </wpg:grpSpPr>
                        <wpg:grpSp>
                          <wpg:cNvPr id="21" name="Group 21"/>
                          <wpg:cNvGrpSpPr/>
                          <wpg:grpSpPr>
                            <a:xfrm>
                              <a:off x="3182257" y="3628"/>
                              <a:ext cx="2753495" cy="205112"/>
                              <a:chOff x="-1879539" y="0"/>
                              <a:chExt cx="2753495" cy="205112"/>
                            </a:xfrm>
                          </wpg:grpSpPr>
                          <wps:wsp>
                            <wps:cNvPr id="25" name="Rectangle 25"/>
                            <wps:cNvSpPr/>
                            <wps:spPr>
                              <a:xfrm>
                                <a:off x="-1781027" y="0"/>
                                <a:ext cx="2654983" cy="205105"/>
                              </a:xfrm>
                              <a:prstGeom prst="rect">
                                <a:avLst/>
                              </a:prstGeom>
                              <a:solidFill>
                                <a:srgbClr val="D83B0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879539" y="7"/>
                                <a:ext cx="55390" cy="205105"/>
                              </a:xfrm>
                              <a:prstGeom prst="rect">
                                <a:avLst/>
                              </a:prstGeom>
                              <a:solidFill>
                                <a:srgbClr val="2F2F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oup 27"/>
                          <wpg:cNvGrpSpPr/>
                          <wpg:grpSpPr>
                            <a:xfrm rot="10800000">
                              <a:off x="0" y="0"/>
                              <a:ext cx="2753495" cy="205112"/>
                              <a:chOff x="-1879539" y="0"/>
                              <a:chExt cx="2753495" cy="205112"/>
                            </a:xfrm>
                          </wpg:grpSpPr>
                          <wps:wsp>
                            <wps:cNvPr id="28" name="Rectangle 28"/>
                            <wps:cNvSpPr/>
                            <wps:spPr>
                              <a:xfrm>
                                <a:off x="-1781027" y="0"/>
                                <a:ext cx="2654983" cy="205105"/>
                              </a:xfrm>
                              <a:prstGeom prst="rect">
                                <a:avLst/>
                              </a:prstGeom>
                              <a:solidFill>
                                <a:srgbClr val="D83B0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879539" y="7"/>
                                <a:ext cx="55390" cy="205105"/>
                              </a:xfrm>
                              <a:prstGeom prst="rect">
                                <a:avLst/>
                              </a:prstGeom>
                              <a:solidFill>
                                <a:srgbClr val="2F2F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067B98E" id="Group 20" o:spid="_x0000_s1026" alt="&quot;&quot;" style="position:absolute;margin-left:0;margin-top:-.05pt;width:467.4pt;height:16.45pt;z-index:251659264;mso-position-horizontal-relative:margin" coordsize="59357,20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">
                  <v:group id="Group 21" o:spid="_x0000_s1027" style="position:absolute;left:31822;top:36;width:27535;height:2051" coordorigin="-18795" coordsize="27534,2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rect id="Rectangle 25" o:spid="_x0000_s1028" style="position:absolute;left:-17810;width:26549;height:20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" fillcolor="#d83b01" stroked="f" strokeweight="1pt"/>
                    <v:rect id="Rectangle 26" o:spid="_x0000_s1029" style="position:absolute;left:-18795;width:554;height:20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" fillcolor="#2f2f2f" stroked="f" strokeweight="1pt"/>
                  </v:group>
                  <v:group id="Group 27" o:spid="_x0000_s1030" style="position:absolute;width:27534;height:2051;rotation:180" coordorigin="-18795" coordsize="27534,2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">
                    <v:rect id="Rectangle 28" o:spid="_x0000_s1031" style="position:absolute;left:-17810;width:26549;height:20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" fillcolor="#d83b01" stroked="f" strokeweight="1pt"/>
                    <v:rect id="Rectangle 29" o:spid="_x0000_s1032" style="position:absolute;left:-18795;width:554;height:20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" fillcolor="#2f2f2f" stroked="f" strokeweight="1pt"/>
                  </v:group>
                  <w10:wrap anchorx="margin"/>
                </v:group>
              </w:pict>
            </mc:Fallback>
          </mc:AlternateContent>
        </w:r>
        <w:r w:rsidR="00497848">
          <w:fldChar w:fldCharType="begin"/>
        </w:r>
        <w:r w:rsidR="00497848">
          <w:instrText xml:space="preserve"> PAGE   \* MERGEFORMAT </w:instrText>
        </w:r>
        <w:r w:rsidR="00497848">
          <w:fldChar w:fldCharType="separate"/>
        </w:r>
        <w:r w:rsidR="00D371F2">
          <w:rPr>
            <w:noProof/>
          </w:rPr>
          <w:t>1</w:t>
        </w:r>
        <w:r w:rsidR="00497848">
          <w:rPr>
            <w:noProof/>
          </w:rPr>
          <w:fldChar w:fldCharType="end"/>
        </w:r>
      </w:p>
    </w:sdtContent>
  </w:sdt>
  <w:p w14:paraId="25DB26F9" w14:textId="77777777" w:rsidR="00497848" w:rsidRDefault="00497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10E50" w14:textId="77777777" w:rsidR="004F36DA" w:rsidRDefault="004F36DA" w:rsidP="008F1194">
      <w:pPr>
        <w:spacing w:after="0" w:line="240" w:lineRule="auto"/>
      </w:pPr>
      <w:r>
        <w:separator/>
      </w:r>
    </w:p>
  </w:footnote>
  <w:footnote w:type="continuationSeparator" w:id="0">
    <w:p w14:paraId="7E60B34A" w14:textId="77777777" w:rsidR="004F36DA" w:rsidRDefault="004F36DA" w:rsidP="008F1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23B8B"/>
    <w:multiLevelType w:val="hybridMultilevel"/>
    <w:tmpl w:val="E130A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E456F0B"/>
    <w:multiLevelType w:val="hybridMultilevel"/>
    <w:tmpl w:val="8640E514"/>
    <w:lvl w:ilvl="0" w:tplc="88EC3A62">
      <w:numFmt w:val="bullet"/>
      <w:lvlText w:val="•"/>
      <w:lvlJc w:val="left"/>
      <w:pPr>
        <w:ind w:left="720" w:hanging="72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7BE5D17"/>
    <w:multiLevelType w:val="hybridMultilevel"/>
    <w:tmpl w:val="0F4A044E"/>
    <w:lvl w:ilvl="0" w:tplc="04090001">
      <w:start w:val="1"/>
      <w:numFmt w:val="bullet"/>
      <w:lvlText w:val=""/>
      <w:lvlJc w:val="left"/>
      <w:pPr>
        <w:ind w:left="360" w:hanging="360"/>
      </w:pPr>
      <w:rPr>
        <w:rFonts w:ascii="Symbol" w:hAnsi="Symbol" w:hint="default"/>
      </w:rPr>
    </w:lvl>
    <w:lvl w:ilvl="1" w:tplc="6C02EFCE">
      <w:numFmt w:val="bullet"/>
      <w:lvlText w:val="•"/>
      <w:lvlJc w:val="left"/>
      <w:pPr>
        <w:ind w:left="1440" w:hanging="72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AEA1B3D"/>
    <w:multiLevelType w:val="hybridMultilevel"/>
    <w:tmpl w:val="3B2A08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54010F1"/>
    <w:multiLevelType w:val="hybridMultilevel"/>
    <w:tmpl w:val="3CC4B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A922BCD"/>
    <w:multiLevelType w:val="hybridMultilevel"/>
    <w:tmpl w:val="C5AAB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DC222B"/>
    <w:multiLevelType w:val="hybridMultilevel"/>
    <w:tmpl w:val="1CCE74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B385DE7"/>
    <w:multiLevelType w:val="hybridMultilevel"/>
    <w:tmpl w:val="68CA97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41A3D3B"/>
    <w:multiLevelType w:val="hybridMultilevel"/>
    <w:tmpl w:val="80D4B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B760BC7"/>
    <w:multiLevelType w:val="hybridMultilevel"/>
    <w:tmpl w:val="FBE4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61039"/>
    <w:multiLevelType w:val="hybridMultilevel"/>
    <w:tmpl w:val="0718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D17129"/>
    <w:multiLevelType w:val="hybridMultilevel"/>
    <w:tmpl w:val="1E948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0F4D2C"/>
    <w:multiLevelType w:val="hybridMultilevel"/>
    <w:tmpl w:val="0D32A1E0"/>
    <w:lvl w:ilvl="0" w:tplc="88EC3A6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8019832">
    <w:abstractNumId w:val="10"/>
  </w:num>
  <w:num w:numId="2" w16cid:durableId="948659767">
    <w:abstractNumId w:val="12"/>
  </w:num>
  <w:num w:numId="3" w16cid:durableId="704333022">
    <w:abstractNumId w:val="1"/>
  </w:num>
  <w:num w:numId="4" w16cid:durableId="1348673227">
    <w:abstractNumId w:val="3"/>
  </w:num>
  <w:num w:numId="5" w16cid:durableId="635914169">
    <w:abstractNumId w:val="2"/>
  </w:num>
  <w:num w:numId="6" w16cid:durableId="2127578335">
    <w:abstractNumId w:val="0"/>
  </w:num>
  <w:num w:numId="7" w16cid:durableId="1312977198">
    <w:abstractNumId w:val="11"/>
  </w:num>
  <w:num w:numId="8" w16cid:durableId="679240420">
    <w:abstractNumId w:val="7"/>
  </w:num>
  <w:num w:numId="9" w16cid:durableId="375739858">
    <w:abstractNumId w:val="9"/>
  </w:num>
  <w:num w:numId="10" w16cid:durableId="876283631">
    <w:abstractNumId w:val="8"/>
  </w:num>
  <w:num w:numId="11" w16cid:durableId="1518617919">
    <w:abstractNumId w:val="6"/>
  </w:num>
  <w:num w:numId="12" w16cid:durableId="1980845088">
    <w:abstractNumId w:val="4"/>
  </w:num>
  <w:num w:numId="13" w16cid:durableId="5861142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303"/>
    <w:rsid w:val="000048CB"/>
    <w:rsid w:val="00006E56"/>
    <w:rsid w:val="000374F2"/>
    <w:rsid w:val="0004687C"/>
    <w:rsid w:val="00073470"/>
    <w:rsid w:val="000822E5"/>
    <w:rsid w:val="00090369"/>
    <w:rsid w:val="000A7CCA"/>
    <w:rsid w:val="000E1EB3"/>
    <w:rsid w:val="000F6C90"/>
    <w:rsid w:val="00107746"/>
    <w:rsid w:val="0014729A"/>
    <w:rsid w:val="00174F40"/>
    <w:rsid w:val="00191D63"/>
    <w:rsid w:val="001D5B2D"/>
    <w:rsid w:val="001F6648"/>
    <w:rsid w:val="00241A86"/>
    <w:rsid w:val="002420D3"/>
    <w:rsid w:val="002617A2"/>
    <w:rsid w:val="002702CD"/>
    <w:rsid w:val="002725B2"/>
    <w:rsid w:val="00277281"/>
    <w:rsid w:val="002868F5"/>
    <w:rsid w:val="002D6928"/>
    <w:rsid w:val="002F073B"/>
    <w:rsid w:val="00311990"/>
    <w:rsid w:val="00316411"/>
    <w:rsid w:val="00333486"/>
    <w:rsid w:val="00341138"/>
    <w:rsid w:val="003602AF"/>
    <w:rsid w:val="00395F5F"/>
    <w:rsid w:val="00404562"/>
    <w:rsid w:val="0041360B"/>
    <w:rsid w:val="00435F2E"/>
    <w:rsid w:val="00442B23"/>
    <w:rsid w:val="00450BBB"/>
    <w:rsid w:val="00497848"/>
    <w:rsid w:val="004B5ADE"/>
    <w:rsid w:val="004C32B5"/>
    <w:rsid w:val="004E02BB"/>
    <w:rsid w:val="004E46B7"/>
    <w:rsid w:val="004F36DA"/>
    <w:rsid w:val="004F5883"/>
    <w:rsid w:val="00513443"/>
    <w:rsid w:val="00540773"/>
    <w:rsid w:val="005426A5"/>
    <w:rsid w:val="00576646"/>
    <w:rsid w:val="005B3E99"/>
    <w:rsid w:val="005B7C3B"/>
    <w:rsid w:val="005C5199"/>
    <w:rsid w:val="005D3905"/>
    <w:rsid w:val="00601C42"/>
    <w:rsid w:val="00626539"/>
    <w:rsid w:val="00631541"/>
    <w:rsid w:val="0069608E"/>
    <w:rsid w:val="006B1CD4"/>
    <w:rsid w:val="006B2F2B"/>
    <w:rsid w:val="00727FC9"/>
    <w:rsid w:val="0077244E"/>
    <w:rsid w:val="007A4121"/>
    <w:rsid w:val="007A4B7E"/>
    <w:rsid w:val="007A6892"/>
    <w:rsid w:val="00807C25"/>
    <w:rsid w:val="00852BBD"/>
    <w:rsid w:val="0085762A"/>
    <w:rsid w:val="00890985"/>
    <w:rsid w:val="008A0F6C"/>
    <w:rsid w:val="008A401B"/>
    <w:rsid w:val="008C753F"/>
    <w:rsid w:val="008F1194"/>
    <w:rsid w:val="009358CF"/>
    <w:rsid w:val="00935DD1"/>
    <w:rsid w:val="009671E7"/>
    <w:rsid w:val="00974A50"/>
    <w:rsid w:val="009775A0"/>
    <w:rsid w:val="00985449"/>
    <w:rsid w:val="00994252"/>
    <w:rsid w:val="00994C01"/>
    <w:rsid w:val="009B063A"/>
    <w:rsid w:val="00A43F3A"/>
    <w:rsid w:val="00A56570"/>
    <w:rsid w:val="00A62016"/>
    <w:rsid w:val="00A83E51"/>
    <w:rsid w:val="00A95895"/>
    <w:rsid w:val="00B010B9"/>
    <w:rsid w:val="00B03A3A"/>
    <w:rsid w:val="00B0408A"/>
    <w:rsid w:val="00B04624"/>
    <w:rsid w:val="00B05DFB"/>
    <w:rsid w:val="00B222F5"/>
    <w:rsid w:val="00B4361B"/>
    <w:rsid w:val="00B4631D"/>
    <w:rsid w:val="00B5725E"/>
    <w:rsid w:val="00B82D5E"/>
    <w:rsid w:val="00B94963"/>
    <w:rsid w:val="00BB25D2"/>
    <w:rsid w:val="00BC652F"/>
    <w:rsid w:val="00BE6E6D"/>
    <w:rsid w:val="00C00302"/>
    <w:rsid w:val="00C00EC3"/>
    <w:rsid w:val="00C0646A"/>
    <w:rsid w:val="00C74A21"/>
    <w:rsid w:val="00C80D33"/>
    <w:rsid w:val="00CA5C85"/>
    <w:rsid w:val="00CD7136"/>
    <w:rsid w:val="00CE03B5"/>
    <w:rsid w:val="00CE544E"/>
    <w:rsid w:val="00D00A04"/>
    <w:rsid w:val="00D30F4A"/>
    <w:rsid w:val="00D371F2"/>
    <w:rsid w:val="00D5153F"/>
    <w:rsid w:val="00D528EA"/>
    <w:rsid w:val="00D52D08"/>
    <w:rsid w:val="00D52E3F"/>
    <w:rsid w:val="00D71C9E"/>
    <w:rsid w:val="00D93303"/>
    <w:rsid w:val="00DA3C33"/>
    <w:rsid w:val="00E126B9"/>
    <w:rsid w:val="00E25BC6"/>
    <w:rsid w:val="00E74294"/>
    <w:rsid w:val="00E76F51"/>
    <w:rsid w:val="00ED4783"/>
    <w:rsid w:val="00F16332"/>
    <w:rsid w:val="00F2217A"/>
    <w:rsid w:val="00F24863"/>
    <w:rsid w:val="00F30DD3"/>
    <w:rsid w:val="00F34F05"/>
    <w:rsid w:val="00F65DE7"/>
    <w:rsid w:val="00F823AD"/>
    <w:rsid w:val="00F82AF2"/>
    <w:rsid w:val="00FA0707"/>
    <w:rsid w:val="00FB1147"/>
    <w:rsid w:val="00FB13F4"/>
    <w:rsid w:val="00FD4326"/>
    <w:rsid w:val="00FF1D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DBE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1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194"/>
  </w:style>
  <w:style w:type="paragraph" w:styleId="Footer">
    <w:name w:val="footer"/>
    <w:basedOn w:val="Normal"/>
    <w:link w:val="FooterChar"/>
    <w:uiPriority w:val="99"/>
    <w:unhideWhenUsed/>
    <w:rsid w:val="008F1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194"/>
  </w:style>
  <w:style w:type="paragraph" w:styleId="NoSpacing">
    <w:name w:val="No Spacing"/>
    <w:link w:val="NoSpacingChar"/>
    <w:uiPriority w:val="1"/>
    <w:qFormat/>
    <w:rsid w:val="008F1194"/>
    <w:pPr>
      <w:spacing w:after="0" w:line="240" w:lineRule="auto"/>
    </w:pPr>
    <w:rPr>
      <w:rFonts w:eastAsiaTheme="minorEastAsia"/>
    </w:rPr>
  </w:style>
  <w:style w:type="character" w:customStyle="1" w:styleId="NoSpacingChar">
    <w:name w:val="No Spacing Char"/>
    <w:basedOn w:val="DefaultParagraphFont"/>
    <w:link w:val="NoSpacing"/>
    <w:uiPriority w:val="1"/>
    <w:rsid w:val="008F1194"/>
    <w:rPr>
      <w:rFonts w:eastAsiaTheme="minorEastAsia"/>
    </w:rPr>
  </w:style>
  <w:style w:type="paragraph" w:styleId="ListParagraph">
    <w:name w:val="List Paragraph"/>
    <w:basedOn w:val="Normal"/>
    <w:uiPriority w:val="34"/>
    <w:qFormat/>
    <w:rsid w:val="00191D63"/>
    <w:pPr>
      <w:ind w:left="720"/>
      <w:contextualSpacing/>
    </w:pPr>
  </w:style>
  <w:style w:type="table" w:styleId="TableGrid">
    <w:name w:val="Table Grid"/>
    <w:basedOn w:val="TableNormal"/>
    <w:uiPriority w:val="39"/>
    <w:rsid w:val="00631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6315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CE03B5"/>
    <w:rPr>
      <w:color w:val="808080"/>
    </w:rPr>
  </w:style>
  <w:style w:type="paragraph" w:styleId="BalloonText">
    <w:name w:val="Balloon Text"/>
    <w:basedOn w:val="Normal"/>
    <w:link w:val="BalloonTextChar"/>
    <w:uiPriority w:val="99"/>
    <w:semiHidden/>
    <w:unhideWhenUsed/>
    <w:rsid w:val="008A0F6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A0F6C"/>
    <w:rPr>
      <w:rFonts w:ascii="Lucida Grande" w:hAnsi="Lucida Grande"/>
      <w:sz w:val="18"/>
      <w:szCs w:val="18"/>
    </w:rPr>
  </w:style>
  <w:style w:type="paragraph" w:styleId="NormalWeb">
    <w:name w:val="Normal (Web)"/>
    <w:basedOn w:val="Normal"/>
    <w:uiPriority w:val="99"/>
    <w:unhideWhenUsed/>
    <w:rsid w:val="00D00A0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22404">
      <w:bodyDiv w:val="1"/>
      <w:marLeft w:val="0"/>
      <w:marRight w:val="0"/>
      <w:marTop w:val="0"/>
      <w:marBottom w:val="0"/>
      <w:divBdr>
        <w:top w:val="none" w:sz="0" w:space="0" w:color="auto"/>
        <w:left w:val="none" w:sz="0" w:space="0" w:color="auto"/>
        <w:bottom w:val="none" w:sz="0" w:space="0" w:color="auto"/>
        <w:right w:val="none" w:sz="0" w:space="0" w:color="auto"/>
      </w:divBdr>
    </w:div>
    <w:div w:id="1013342176">
      <w:bodyDiv w:val="1"/>
      <w:marLeft w:val="0"/>
      <w:marRight w:val="0"/>
      <w:marTop w:val="0"/>
      <w:marBottom w:val="0"/>
      <w:divBdr>
        <w:top w:val="none" w:sz="0" w:space="0" w:color="auto"/>
        <w:left w:val="none" w:sz="0" w:space="0" w:color="auto"/>
        <w:bottom w:val="none" w:sz="0" w:space="0" w:color="auto"/>
        <w:right w:val="none" w:sz="0" w:space="0" w:color="auto"/>
      </w:divBdr>
    </w:div>
    <w:div w:id="1655836460">
      <w:bodyDiv w:val="1"/>
      <w:marLeft w:val="0"/>
      <w:marRight w:val="0"/>
      <w:marTop w:val="0"/>
      <w:marBottom w:val="0"/>
      <w:divBdr>
        <w:top w:val="none" w:sz="0" w:space="0" w:color="auto"/>
        <w:left w:val="none" w:sz="0" w:space="0" w:color="auto"/>
        <w:bottom w:val="none" w:sz="0" w:space="0" w:color="auto"/>
        <w:right w:val="none" w:sz="0" w:space="0" w:color="auto"/>
      </w:divBdr>
    </w:div>
    <w:div w:id="188868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mesfolk/Library/Containers/com.microsoft.Word/Data/Library/Application%20Support/Microsoft/Office/16.0/DTS/Search/%7b82882BB7-7513-1842-B383-AA180C54C74E%7dtf16402881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2E68AA-2142-425F-AC1D-B1D1458A00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C7E6E3-D6B2-4C3D-B004-E8B7DF448C90}">
  <ds:schemaRefs>
    <ds:schemaRef ds:uri="http://schemas.openxmlformats.org/officeDocument/2006/bibliography"/>
  </ds:schemaRefs>
</ds:datastoreItem>
</file>

<file path=customXml/itemProps3.xml><?xml version="1.0" encoding="utf-8"?>
<ds:datastoreItem xmlns:ds="http://schemas.openxmlformats.org/officeDocument/2006/customXml" ds:itemID="{0E8A0A3A-E702-462D-A8C8-C137EC7E36A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CBCE1C29-B332-4E8A-85C0-4F60F71E45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{82882BB7-7513-1842-B383-AA180C54C74E}tf16402881_win32.dotx</Template>
  <TotalTime>0</TotalTime>
  <Pages>6</Pages>
  <Words>716</Words>
  <Characters>4084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2024-02-03T05:52:00Z</dcterms:created>
  <dcterms:modified xsi:type="dcterms:W3CDTF">2024-04-19T02:03:00Z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